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1.png"/>
  <Override ContentType="image/png" PartName="/word/media/document_image_rId42.png"/>
  <Override ContentType="image/png" PartName="/word/media/document_image_rId43.png"/>
  <Override ContentType="image/png" PartName="/word/media/document_image_rId44.png"/>
  <Override ContentType="image/png" PartName="/word/media/document_image_rId45.png"/>
  <Override ContentType="image/png" PartName="/word/media/document_image_rId46.png"/>
  <Override ContentType="image/png" PartName="/word/media/document_image_rId47.png"/>
  <Override ContentType="image/png" PartName="/word/media/document_image_rId48.png"/>
  <Override ContentType="image/png" PartName="/word/media/document_image_rId49.png"/>
  <Override ContentType="image/png" PartName="/word/media/document_image_rId50.png"/>
  <Override ContentType="image/png" PartName="/word/media/document_image_rId51.png"/>
  <Override ContentType="image/png" PartName="/word/media/document_image_rId52.png"/>
  <Override ContentType="image/png" PartName="/word/media/document_image_rId53.png"/>
  <Override ContentType="image/png" PartName="/word/media/document_image_rId54.png"/>
  <Override ContentType="image/png" PartName="/word/media/document_image_rId55.png"/>
  <Override ContentType="image/png" PartName="/word/media/document_image_rId56.png"/>
  <Override ContentType="image/png" PartName="/word/media/document_image_rId57.png"/>
  <Override ContentType="image/png" PartName="/word/media/document_image_rId58.png"/>
  <Override ContentType="image/png" PartName="/word/media/document_image_rId59.png"/>
  <Override ContentType="image/png" PartName="/word/media/document_image_rId60.png"/>
  <Override ContentType="image/png" PartName="/word/media/document_image_rId61.png"/>
  <Override ContentType="image/png" PartName="/word/media/document_image_rId62.png"/>
  <Override ContentType="image/png" PartName="/word/media/document_image_rId63.png"/>
  <Override ContentType="image/png" PartName="/word/media/document_image_rId64.png"/>
  <Override ContentType="image/png" PartName="/word/media/document_image_rId65.png"/>
  <Override ContentType="image/png" PartName="/word/media/document_image_rId66.png"/>
  <Override ContentType="image/png" PartName="/word/media/document_image_rId67.png"/>
  <Override ContentType="image/png" PartName="/word/media/document_image_rId68.png"/>
  <Override ContentType="image/png" PartName="/word/media/document_image_rId69.png"/>
  <Override ContentType="image/png" PartName="/word/media/document_image_rId70.png"/>
  <Override ContentType="image/png" PartName="/word/media/document_image_rId71.png"/>
  <Override ContentType="image/png" PartName="/word/media/document_image_rId72.png"/>
  <Override ContentType="image/png" PartName="/word/media/document_image_rId73.png"/>
  <Override ContentType="image/png" PartName="/word/media/document_image_rId74.png"/>
  <Override ContentType="image/png" PartName="/word/media/document_image_rId75.png"/>
  <Override ContentType="image/png" PartName="/word/media/document_image_rId76.png"/>
  <Override ContentType="image/png" PartName="/word/media/document_image_rId77.png"/>
  <Override ContentType="image/png" PartName="/word/media/document_image_rId78.png"/>
  <Override ContentType="image/png" PartName="/word/media/document_image_rId79.png"/>
  <Override ContentType="image/png" PartName="/word/media/document_image_rId80.png"/>
  <Override ContentType="image/png" PartName="/word/media/document_image_rId81.png"/>
  <Override ContentType="image/png" PartName="/word/media/document_image_rId82.png"/>
  <Override ContentType="image/png" PartName="/word/media/document_image_rId83.png"/>
  <Override ContentType="image/png" PartName="/word/media/document_image_rId8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📌 SmartCollab - User Manual (A+ Reward)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xGvh" w:id="0"/>
      <w:r>
        <w:rPr>
          <w:rFonts w:ascii="宋体" w:hAnsi="Times New Roman" w:eastAsia="宋体"/>
        </w:rPr>
        <w:t>Table of contents</w:t>
      </w:r>
    </w:p>
    <w:bookmarkEnd w:id="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bookmarkStart w:name="uf8331161" w:id="1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df2a3f"/>
            <w:sz w:val="22"/>
          </w:rPr>
          <w:t>Manage Contract/Agreement</w:t>
        </w:r>
      </w:hyperlink>
    </w:p>
    <w:bookmarkEnd w:id="1"/>
    <w:bookmarkStart w:name="uea1e44b5" w:id="2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Create matter</w:t>
        </w:r>
      </w:hyperlink>
    </w:p>
    <w:bookmarkEnd w:id="2"/>
    <w:bookmarkStart w:name="u0aee0ba9" w:id="3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Review matter</w:t>
        </w:r>
      </w:hyperlink>
    </w:p>
    <w:bookmarkEnd w:id="3"/>
    <w:bookmarkStart w:name="uc50c9196" w:id="4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Basic Information Card</w:t>
        </w:r>
      </w:hyperlink>
    </w:p>
    <w:bookmarkEnd w:id="4"/>
    <w:bookmarkStart w:name="u33e6ce1d" w:id="5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Matter Tag and Checklist</w:t>
        </w:r>
      </w:hyperlink>
    </w:p>
    <w:bookmarkEnd w:id="5"/>
    <w:bookmarkStart w:name="u35d57b60" w:id="6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Relate Matter</w:t>
        </w:r>
      </w:hyperlink>
    </w:p>
    <w:bookmarkEnd w:id="6"/>
    <w:bookmarkStart w:name="uaf40867e" w:id="7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hyperlink r:id="rId1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Contract Manaement</w:t>
        </w:r>
      </w:hyperlink>
    </w:p>
    <w:bookmarkEnd w:id="7"/>
    <w:bookmarkStart w:name="ub96904d1" w:id="8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hyperlink r:id="rId1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Matter Members</w:t>
        </w:r>
      </w:hyperlink>
    </w:p>
    <w:bookmarkEnd w:id="8"/>
    <w:bookmarkStart w:name="u1f9ea3e1" w:id="9"/>
    <w:p>
      <w:pPr>
        <w:numPr>
          <w:ilvl w:val="2"/>
          <w:numId w:val="3"/>
        </w:numPr>
        <w:spacing w:after="50" w:line="360" w:lineRule="auto" w:beforeLines="100"/>
        <w:ind w:left="1080"/>
        <w:jc w:val="left"/>
      </w:pP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Comments</w:t>
        </w:r>
      </w:hyperlink>
    </w:p>
    <w:bookmarkEnd w:id="9"/>
    <w:bookmarkStart w:name="ubd4fefa6" w:id="10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hyperlink r:id="rId1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Close matter</w:t>
        </w:r>
      </w:hyperlink>
    </w:p>
    <w:bookmarkEnd w:id="10"/>
    <w:bookmarkStart w:name="u0bb1a8d5" w:id="11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hyperlink r:id="rId1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Search matter</w:t>
        </w:r>
      </w:hyperlink>
    </w:p>
    <w:bookmarkEnd w:id="1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bookmarkStart w:name="ucd9c5c63" w:id="12"/>
      <w:hyperlink r:id="rId1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df2a3f"/>
            <w:sz w:val="22"/>
          </w:rPr>
          <w:t>Manage Project</w:t>
        </w:r>
      </w:hyperlink>
    </w:p>
    <w:bookmarkEnd w:id="12"/>
    <w:bookmarkStart w:name="u6f815962" w:id="13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hyperlink r:id="rId1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Create matter</w:t>
        </w:r>
      </w:hyperlink>
    </w:p>
    <w:bookmarkEnd w:id="13"/>
    <w:bookmarkStart w:name="u31574176" w:id="14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hyperlink r:id="rId1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Review matter</w:t>
        </w:r>
      </w:hyperlink>
    </w:p>
    <w:bookmarkEnd w:id="14"/>
    <w:bookmarkStart w:name="u28d1a1d1" w:id="15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hyperlink r:id="rId1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Basic Information Card</w:t>
        </w:r>
      </w:hyperlink>
    </w:p>
    <w:bookmarkEnd w:id="15"/>
    <w:bookmarkStart w:name="ubd5e70ed" w:id="16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hyperlink r:id="rId1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Matter Tag and Checklist</w:t>
        </w:r>
      </w:hyperlink>
    </w:p>
    <w:bookmarkEnd w:id="16"/>
    <w:bookmarkStart w:name="u394f7bcd" w:id="17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hyperlink r:id="rId2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Relate Matter</w:t>
        </w:r>
      </w:hyperlink>
    </w:p>
    <w:bookmarkEnd w:id="17"/>
    <w:bookmarkStart w:name="u4ab4c40b" w:id="18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hyperlink r:id="rId2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Contract Management</w:t>
        </w:r>
      </w:hyperlink>
    </w:p>
    <w:bookmarkEnd w:id="18"/>
    <w:bookmarkStart w:name="u45298ea9" w:id="19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hyperlink r:id="rId2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Matter Members</w:t>
        </w:r>
      </w:hyperlink>
    </w:p>
    <w:bookmarkEnd w:id="19"/>
    <w:bookmarkStart w:name="u4a617983" w:id="20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hyperlink r:id="rId2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Comments</w:t>
        </w:r>
      </w:hyperlink>
    </w:p>
    <w:bookmarkEnd w:id="20"/>
    <w:bookmarkStart w:name="u15e96fca" w:id="21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hyperlink r:id="rId2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Close matter</w:t>
        </w:r>
      </w:hyperlink>
    </w:p>
    <w:bookmarkEnd w:id="21"/>
    <w:bookmarkStart w:name="u158096db" w:id="22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hyperlink r:id="rId2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Search matter</w:t>
        </w:r>
      </w:hyperlink>
    </w:p>
    <w:bookmarkEnd w:id="2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bookmarkStart w:name="u0357e02b" w:id="23"/>
      <w:hyperlink r:id="rId2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df2a3f"/>
            <w:sz w:val="22"/>
          </w:rPr>
          <w:t>Manage Marketing campaign</w:t>
        </w:r>
      </w:hyperlink>
    </w:p>
    <w:bookmarkEnd w:id="23"/>
    <w:bookmarkStart w:name="uf8b046de" w:id="24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hyperlink r:id="rId2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Create matter</w:t>
        </w:r>
      </w:hyperlink>
    </w:p>
    <w:bookmarkEnd w:id="24"/>
    <w:bookmarkStart w:name="u9a9fe19e" w:id="25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hyperlink r:id="rId2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Review matter</w:t>
        </w:r>
      </w:hyperlink>
    </w:p>
    <w:bookmarkEnd w:id="25"/>
    <w:bookmarkStart w:name="u59087f89" w:id="26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hyperlink r:id="rId2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Basic Information Card</w:t>
        </w:r>
      </w:hyperlink>
    </w:p>
    <w:bookmarkEnd w:id="26"/>
    <w:bookmarkStart w:name="u28ac08dd" w:id="27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hyperlink r:id="rId3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Matter Tag and Checklist</w:t>
        </w:r>
      </w:hyperlink>
    </w:p>
    <w:bookmarkEnd w:id="27"/>
    <w:bookmarkStart w:name="u14404cbd" w:id="28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hyperlink r:id="rId3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Relate Matter</w:t>
        </w:r>
      </w:hyperlink>
    </w:p>
    <w:bookmarkEnd w:id="28"/>
    <w:bookmarkStart w:name="ua257369a" w:id="29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hyperlink r:id="rId3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Material Management</w:t>
        </w:r>
      </w:hyperlink>
    </w:p>
    <w:bookmarkEnd w:id="29"/>
    <w:bookmarkStart w:name="u8ed9aa73" w:id="30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hyperlink r:id="rId33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Matter Members</w:t>
        </w:r>
      </w:hyperlink>
    </w:p>
    <w:bookmarkEnd w:id="30"/>
    <w:bookmarkStart w:name="ueaf77627" w:id="31"/>
    <w:p>
      <w:pPr>
        <w:numPr>
          <w:ilvl w:val="2"/>
          <w:numId w:val="11"/>
        </w:numPr>
        <w:spacing w:after="50" w:line="360" w:lineRule="auto" w:beforeLines="100"/>
        <w:ind w:left="1080"/>
        <w:jc w:val="left"/>
      </w:pPr>
      <w:hyperlink r:id="rId3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Comments</w:t>
        </w:r>
      </w:hyperlink>
    </w:p>
    <w:bookmarkEnd w:id="31"/>
    <w:bookmarkStart w:name="u9fe0ef20" w:id="32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hyperlink r:id="rId3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Close matter</w:t>
        </w:r>
      </w:hyperlink>
    </w:p>
    <w:bookmarkEnd w:id="32"/>
    <w:bookmarkStart w:name="u10f3ed24" w:id="33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hyperlink r:id="rId3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/>
            <w:i w:val="false"/>
            <w:color w:val="0000ff"/>
            <w:sz w:val="22"/>
          </w:rPr>
          <w:t>Search matter</w:t>
        </w:r>
      </w:hyperlink>
    </w:p>
    <w:bookmarkEnd w:id="33"/>
    <w:bookmarkStart w:name="u94b455a4" w:id="34"/>
    <w:bookmarkEnd w:id="34"/>
    <w:bookmarkStart w:name="u5df79bd0" w:id="35"/>
    <w:p>
      <w:pPr>
        <w:spacing w:after="50" w:line="360" w:lineRule="auto" w:beforeLines="100"/>
        <w:ind w:left="0"/>
        <w:jc w:val="left"/>
      </w:pPr>
      <w:bookmarkStart w:name="u0afc0f5b" w:id="36"/>
      <w:r>
        <w:rPr>
          <w:rFonts w:eastAsia="宋体" w:ascii="宋体"/>
        </w:rPr>
        <w:drawing>
          <wp:inline distT="0" distB="0" distL="0" distR="0">
            <wp:extent cx="5842000" cy="48836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87466" cy="818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yaXBd" w:id="3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824"/>
        <w:gridCol w:w="1934"/>
        <w:gridCol w:w="4073"/>
        <w:gridCol w:w="2136"/>
        <w:gridCol w:w="4667"/>
      </w:tblGrid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18bc44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#</w:t>
            </w:r>
          </w:p>
          <w:bookmarkEnd w:id="3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1bbd9f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Step</w:t>
            </w:r>
          </w:p>
          <w:bookmarkEnd w:id="3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9f3bf1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What to do</w:t>
            </w:r>
          </w:p>
          <w:bookmarkEnd w:id="4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56269a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Who does it</w:t>
            </w:r>
          </w:p>
          <w:bookmarkEnd w:id="4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31aea7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2"/>
              </w:rPr>
              <w:t>Key things to remember</w:t>
            </w:r>
          </w:p>
          <w:bookmarkEnd w:id="42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df194c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</w:t>
            </w:r>
          </w:p>
          <w:bookmarkEnd w:id="43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dbdfca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Setup</w:t>
            </w:r>
          </w:p>
          <w:bookmarkEnd w:id="44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2bd8ae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Make sure you're on the Ant_Intl_Biz tenant before doing anything.</w:t>
            </w:r>
          </w:p>
          <w:bookmarkEnd w:id="45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d7b074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Everyone</w:t>
            </w:r>
          </w:p>
          <w:bookmarkEnd w:id="46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b12939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Wrong tenant = nothing works.</w:t>
            </w:r>
          </w:p>
          <w:bookmarkEnd w:id="47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4dfecf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4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fc9d35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 matter</w:t>
            </w:r>
          </w:p>
          <w:bookmarkEnd w:id="4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b41e3c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Homepage → Create matter → fill in name, Business Owner, Legal, members, Space, Requirement Type, brief intro → click Create matter.</w:t>
            </w:r>
          </w:p>
          <w:bookmarkEnd w:id="5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cab586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Requestor (usually BD)</w:t>
            </w:r>
          </w:p>
          <w:bookmarkEnd w:id="5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bc6967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Pick the right Requirement Type: "Contract" / "Project" / "Marketing activities and materials". You can also copy a previous matter from the homepage.</w:t>
            </w:r>
          </w:p>
          <w:bookmarkEnd w:id="52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9c611a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53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245830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Add members</w:t>
            </w:r>
          </w:p>
          <w:bookmarkEnd w:id="54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b4de00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Search by name or employee number, click OK.</w:t>
            </w:r>
          </w:p>
          <w:bookmarkEnd w:id="55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f19b7d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Business Owner, Legal, or any Member</w:t>
            </w:r>
          </w:p>
          <w:bookmarkEnd w:id="56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d52bab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BD MUST add: Middle Office (WenJing, YueTing, Lanxin), LCAP relevant members, Finance (Angel). Business Owner &amp; Legal cannot be deleted.</w:t>
            </w:r>
          </w:p>
          <w:bookmarkEnd w:id="57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4ba55f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5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108f8f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Basic Info Card</w:t>
            </w:r>
          </w:p>
          <w:bookmarkEnd w:id="5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b69199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Click Edit to update if details change.</w:t>
            </w:r>
          </w:p>
          <w:bookmarkEnd w:id="6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b1b215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Anyone with access</w:t>
            </w:r>
          </w:p>
          <w:bookmarkEnd w:id="6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b565bd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For Marketing: Space and Requirement Type cannot be changed after creation.</w:t>
            </w:r>
          </w:p>
          <w:bookmarkEnd w:id="62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22904b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63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0bee9e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Tags &amp; Checklist</w:t>
            </w:r>
          </w:p>
          <w:bookmarkEnd w:id="64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968767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Legal adds tags; each tag pulls a checklist to guide review.</w:t>
            </w:r>
          </w:p>
          <w:bookmarkEnd w:id="65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b010b5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Legal only</w:t>
            </w:r>
          </w:p>
          <w:bookmarkEnd w:id="66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548689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Helps Legal not miss anything.</w:t>
            </w:r>
          </w:p>
          <w:bookmarkEnd w:id="67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a4c581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6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37edc7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Relate Matter</w:t>
            </w:r>
          </w:p>
          <w:bookmarkEnd w:id="6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eea851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Click Edit in the Relate Matter module → search by matter ID or name.</w:t>
            </w:r>
          </w:p>
          <w:bookmarkEnd w:id="7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efdbfb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Any member</w:t>
            </w:r>
          </w:p>
          <w:bookmarkEnd w:id="7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88c849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 this when the matter ties to another existing one.</w:t>
            </w:r>
          </w:p>
          <w:bookmarkEnd w:id="72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98e7a8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6a</w:t>
            </w:r>
          </w:p>
          <w:bookmarkEnd w:id="73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289da0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Contract Mgmt (Contracts &amp; Projects)</w:t>
            </w:r>
          </w:p>
          <w:bookmarkEnd w:id="74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210eb2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Add Contract Card → Upload Contract / Upload Attachment → edit online with revision mode → comment inline → compare versions.</w:t>
            </w:r>
          </w:p>
          <w:bookmarkEnd w:id="75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1e350b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All members can edit; only Legal can finalize</w:t>
            </w:r>
          </w:p>
          <w:bookmarkEnd w:id="76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dcfbb0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Multiple contracts per matter allowed. Version comparison highlights changes.</w:t>
            </w:r>
          </w:p>
          <w:bookmarkEnd w:id="77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20556d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6b</w:t>
            </w:r>
          </w:p>
          <w:bookmarkEnd w:id="7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423d45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Material Mgmt (Marketing only)</w:t>
            </w:r>
          </w:p>
          <w:bookmarkEnd w:id="7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b66afd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Upload T&amp;C, POSM (images), or Other materials.</w:t>
            </w:r>
          </w:p>
          <w:bookmarkEnd w:id="8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ed5ed1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Members upload; Legal finalizes</w:t>
            </w:r>
          </w:p>
          <w:bookmarkEnd w:id="8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34e499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Finalized version = the one accepted by all parties.</w:t>
            </w:r>
          </w:p>
          <w:bookmarkEnd w:id="82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db398f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</w:t>
            </w:r>
          </w:p>
          <w:bookmarkEnd w:id="83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22a6a0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Finalize</w:t>
            </w:r>
          </w:p>
          <w:bookmarkEnd w:id="84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6e5c6e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Choose Finalize in SmartCollab only OR Submit to Ant International Contract Center (this triggers the official approval flow).</w:t>
            </w:r>
          </w:p>
          <w:bookmarkEnd w:id="85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17081e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Legal only</w:t>
            </w:r>
          </w:p>
          <w:bookmarkEnd w:id="86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df03de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SmartCollab auto-converts Word → PDF. Check formatting before submitting.</w:t>
            </w:r>
          </w:p>
          <w:bookmarkEnd w:id="87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51e22f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</w:t>
            </w:r>
          </w:p>
          <w:bookmarkEnd w:id="8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b5eaff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Comments</w:t>
            </w:r>
          </w:p>
          <w:bookmarkEnd w:id="8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ee27d2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 @mention to loop people in.</w:t>
            </w:r>
          </w:p>
          <w:bookmarkEnd w:id="9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b94e64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Anyone</w:t>
            </w:r>
          </w:p>
          <w:bookmarkEnd w:id="9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9a07a5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@mentioned person auto-joins the matter and gets DingTalk + email notifications. File uploads ≤ 100MB.</w:t>
            </w:r>
          </w:p>
          <w:bookmarkEnd w:id="92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bc4330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</w:t>
            </w:r>
          </w:p>
          <w:bookmarkEnd w:id="93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8c0eba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Suspend / Close</w:t>
            </w:r>
          </w:p>
          <w:bookmarkEnd w:id="94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73e1a0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Click Suspend (freezes all activity) or Close (ends matter).</w:t>
            </w:r>
          </w:p>
          <w:bookmarkEnd w:id="95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7942a4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Business Owner or Legal only</w:t>
            </w:r>
          </w:p>
          <w:bookmarkEnd w:id="96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7227c7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Suspend = pause; Close = done.</w:t>
            </w:r>
          </w:p>
          <w:bookmarkEnd w:id="97"/>
        </w:tc>
      </w:tr>
      <w:tr>
        <w:trPr>
          <w:trHeight w:val="495" w:hRule="atLeast"/>
        </w:trPr>
        <w:tc>
          <w:tcPr>
            <w:tcW w:w="8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fb7633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98"/>
        </w:tc>
        <w:tc>
          <w:tcPr>
            <w:tcW w:w="19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fb9be4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Search</w:t>
            </w:r>
          </w:p>
          <w:bookmarkEnd w:id="99"/>
        </w:tc>
        <w:tc>
          <w:tcPr>
            <w:tcW w:w="40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53db0b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Search box: by matter name or background keywords. Save filters as named Views for reuse.</w:t>
            </w:r>
          </w:p>
          <w:bookmarkEnd w:id="100"/>
        </w:tc>
        <w:tc>
          <w:tcPr>
            <w:tcW w:w="21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291dfc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Everyone</w:t>
            </w:r>
          </w:p>
          <w:bookmarkEnd w:id="101"/>
        </w:tc>
        <w:tc>
          <w:tcPr>
            <w:tcW w:w="46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4d6dcd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Views are the productivity hack — set them up once.</w:t>
            </w:r>
          </w:p>
          <w:bookmarkEnd w:id="102"/>
        </w:tc>
      </w:tr>
    </w:tbl>
    <w:bookmarkEnd w:id="37"/>
    <w:bookmarkStart w:name="RtoXM" w:id="1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3"/>
    <w:bookmarkStart w:name="ueb455e99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NB: Before all operations, please make sure you are on "</w:t>
      </w:r>
      <w:r>
        <w:rPr>
          <w:rFonts w:ascii="宋体" w:hAnsi="Times New Roman" w:eastAsia="宋体"/>
          <w:b/>
          <w:i w:val="false"/>
          <w:color w:val="df2a3f"/>
          <w:sz w:val="22"/>
        </w:rPr>
        <w:t>Ant_Intl_Biz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" now.</w:t>
      </w:r>
    </w:p>
    <w:bookmarkEnd w:id="104"/>
    <w:bookmarkStart w:name="u95f84477" w:id="105"/>
    <w:p>
      <w:pPr>
        <w:spacing w:after="50" w:line="360" w:lineRule="auto" w:beforeLines="100"/>
        <w:ind w:left="0"/>
        <w:jc w:val="left"/>
      </w:pPr>
      <w:bookmarkStart w:name="u481e5efc" w:id="106"/>
      <w:r>
        <w:rPr>
          <w:rFonts w:eastAsia="宋体" w:ascii="宋体"/>
        </w:rPr>
        <w:drawing>
          <wp:inline distT="0" distB="0" distL="0" distR="0">
            <wp:extent cx="5842000" cy="29500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532533" cy="53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"/>
    </w:p>
    <w:bookmarkEnd w:id="105"/>
    <w:bookmarkStart w:name="G9VmA" w:id="10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Manage Contract/Agreement</w:t>
      </w:r>
    </w:p>
    <w:bookmarkEnd w:id="107"/>
    <w:bookmarkStart w:name="uPmYf" w:id="1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Create matter</w:t>
      </w:r>
    </w:p>
    <w:bookmarkEnd w:id="108"/>
    <w:bookmarkStart w:name="u4bbace47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Go to homepage,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matter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109"/>
    <w:bookmarkStart w:name="u4f87fbbc" w:id="110"/>
    <w:p>
      <w:pPr>
        <w:spacing w:after="50" w:line="360" w:lineRule="auto" w:beforeLines="100"/>
        <w:ind w:left="0"/>
        <w:jc w:val="left"/>
      </w:pPr>
      <w:bookmarkStart w:name="u5fd15197" w:id="111"/>
      <w:r>
        <w:rPr>
          <w:rFonts w:eastAsia="宋体" w:ascii="宋体"/>
        </w:rPr>
        <w:drawing>
          <wp:inline distT="0" distB="0" distL="0" distR="0">
            <wp:extent cx="5842000" cy="26930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532533" cy="48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"/>
    </w:p>
    <w:bookmarkEnd w:id="110"/>
    <w:bookmarkStart w:name="uef700e61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Enter the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and select the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Business owner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and </w:t>
      </w:r>
      <w:r>
        <w:rPr>
          <w:rFonts w:ascii="宋体" w:hAnsi="Times New Roman" w:eastAsia="宋体"/>
          <w:b/>
          <w:i w:val="false"/>
          <w:color w:val="000000"/>
          <w:sz w:val="22"/>
        </w:rPr>
        <w:t>Legal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112"/>
    <w:bookmarkStart w:name="u5dbc6a9a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Add other corresponding person you want to involve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members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. Members can also be added on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details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page after creation.</w:t>
      </w:r>
    </w:p>
    <w:bookmarkEnd w:id="113"/>
    <w:bookmarkStart w:name="uf82b3faa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Choose </w:t>
      </w:r>
      <w:r>
        <w:rPr>
          <w:rFonts w:ascii="宋体" w:hAnsi="Times New Roman" w:eastAsia="宋体"/>
          <w:b/>
          <w:i w:val="false"/>
          <w:color w:val="000000"/>
          <w:sz w:val="22"/>
        </w:rPr>
        <w:t>Space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For example, if this matter is a case about Alipay+ core, please choose A+ Legal Space, or if it's a case related to global remittance, please choose Remittance Legal Space.</w:t>
      </w:r>
    </w:p>
    <w:bookmarkEnd w:id="114"/>
    <w:bookmarkStart w:name="u8a64060e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Choose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Requirement 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For contract management, please choose“</w:t>
      </w:r>
      <w:r>
        <w:rPr>
          <w:rFonts w:ascii="宋体" w:hAnsi="Times New Roman" w:eastAsia="宋体"/>
          <w:b/>
          <w:i w:val="false"/>
          <w:color w:val="000000"/>
          <w:sz w:val="22"/>
        </w:rPr>
        <w:t>Contract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”. </w:t>
      </w:r>
    </w:p>
    <w:bookmarkEnd w:id="115"/>
    <w:bookmarkStart w:name="u4c509635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Briefly describe the background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Brief introduction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116"/>
    <w:bookmarkStart w:name="ucada319b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matter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, then a matter will be created successfully.</w:t>
      </w:r>
    </w:p>
    <w:bookmarkEnd w:id="117"/>
    <w:bookmarkStart w:name="Kc9S9" w:id="11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534"/>
        <w:gridCol w:w="2755"/>
        <w:gridCol w:w="2804"/>
        <w:gridCol w:w="2727"/>
        <w:gridCol w:w="2814"/>
      </w:tblGrid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92cc1c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#</w:t>
            </w:r>
          </w:p>
          <w:bookmarkEnd w:id="11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5a0b22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Step</w:t>
            </w:r>
          </w:p>
          <w:bookmarkEnd w:id="12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fdfe43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What to do</w:t>
            </w:r>
          </w:p>
          <w:bookmarkEnd w:id="12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abfc83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Who does it</w:t>
            </w:r>
          </w:p>
          <w:bookmarkEnd w:id="12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7745b7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Key things to remember</w:t>
            </w:r>
          </w:p>
          <w:bookmarkEnd w:id="123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8b0d11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</w:t>
            </w:r>
          </w:p>
          <w:bookmarkEnd w:id="124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96d0f8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Setup</w:t>
            </w:r>
          </w:p>
          <w:bookmarkEnd w:id="125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d8e619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Make sure you're on the Ant_Intl_Biz tenant before doing anything.</w:t>
            </w:r>
          </w:p>
          <w:bookmarkEnd w:id="126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6b8ae7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Everyone</w:t>
            </w:r>
          </w:p>
          <w:bookmarkEnd w:id="127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3ed9b3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Wrong tenant = nothing works.</w:t>
            </w:r>
          </w:p>
          <w:bookmarkEnd w:id="128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007ccc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12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27fc57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 matter</w:t>
            </w:r>
          </w:p>
          <w:bookmarkEnd w:id="13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40762b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Homepage → Create matter → fill in name, Business Owner, Legal, members, Space, Requirement Type, brief intro → click Create matter.</w:t>
            </w:r>
          </w:p>
          <w:bookmarkEnd w:id="13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6d274a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Requestor (usually BD)</w:t>
            </w:r>
          </w:p>
          <w:bookmarkEnd w:id="13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cea72b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Pick the right Requirement Type: "Contract" / "Project" / "Marketing activities and materials". You can also copy a previous matter from the homepage.</w:t>
            </w:r>
          </w:p>
          <w:bookmarkEnd w:id="133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20d9ce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134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d29f2b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Add members</w:t>
            </w:r>
          </w:p>
          <w:bookmarkEnd w:id="135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9d3dd4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Search by name or employee number, click OK.</w:t>
            </w:r>
          </w:p>
          <w:bookmarkEnd w:id="136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69251f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Business Owner, Legal, or any Member</w:t>
            </w:r>
          </w:p>
          <w:bookmarkEnd w:id="137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699991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BD MUST add: Middle Office (WenJing, YueTing, Lanxin), LCAP relevant members, Finance (Angel). Business Owner &amp; Legal cannot be deleted.</w:t>
            </w:r>
          </w:p>
          <w:bookmarkEnd w:id="138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761e35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13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0a7cee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Basic Info Card</w:t>
            </w:r>
          </w:p>
          <w:bookmarkEnd w:id="14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0a9fc5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Click Edit to update if details change.</w:t>
            </w:r>
          </w:p>
          <w:bookmarkEnd w:id="14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63333f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Anyone with access</w:t>
            </w:r>
          </w:p>
          <w:bookmarkEnd w:id="14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ac43f4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For Marketing: Space and Requirement Type cannot be changed after creation.</w:t>
            </w:r>
          </w:p>
          <w:bookmarkEnd w:id="143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e5bac7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144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035d41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Tags &amp; Checklist</w:t>
            </w:r>
          </w:p>
          <w:bookmarkEnd w:id="145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3fe7a5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Legal adds tags; each tag pulls a checklist to guide review.</w:t>
            </w:r>
          </w:p>
          <w:bookmarkEnd w:id="146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244559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Legal only</w:t>
            </w:r>
          </w:p>
          <w:bookmarkEnd w:id="147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3dc3f6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Helps Legal not miss anything.</w:t>
            </w:r>
          </w:p>
          <w:bookmarkEnd w:id="148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e2ebb9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14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4d029d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Relate Matter</w:t>
            </w:r>
          </w:p>
          <w:bookmarkEnd w:id="15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e1a4eb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Click Edit in the Relate Matter module → search by matter ID or name.</w:t>
            </w:r>
          </w:p>
          <w:bookmarkEnd w:id="15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fdfa3d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Any member</w:t>
            </w:r>
          </w:p>
          <w:bookmarkEnd w:id="15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d56d13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 this when the matter ties to another existing one.</w:t>
            </w:r>
          </w:p>
          <w:bookmarkEnd w:id="153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15a112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6a</w:t>
            </w:r>
          </w:p>
          <w:bookmarkEnd w:id="154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fd1e79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Contract Mgmt (Contracts &amp; Projects)</w:t>
            </w:r>
          </w:p>
          <w:bookmarkEnd w:id="155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6a2b0d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Add Contract Card → Upload Contract / Upload Attachment → edit online with revision mode → comment inline → compare versions.</w:t>
            </w:r>
          </w:p>
          <w:bookmarkEnd w:id="156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b89bfc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All members can edit; only Legal can finalize</w:t>
            </w:r>
          </w:p>
          <w:bookmarkEnd w:id="157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af2961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Multiple contracts per matter allowed. Version comparison highlights changes.</w:t>
            </w:r>
          </w:p>
          <w:bookmarkEnd w:id="158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151e4f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6b</w:t>
            </w:r>
          </w:p>
          <w:bookmarkEnd w:id="15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e1dce7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Material Mgmt (Marketing only)</w:t>
            </w:r>
          </w:p>
          <w:bookmarkEnd w:id="16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eefad0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Upload T&amp;C, POSM (images), or Other materials.</w:t>
            </w:r>
          </w:p>
          <w:bookmarkEnd w:id="16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8d5a57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Members upload; Legal finalizes</w:t>
            </w:r>
          </w:p>
          <w:bookmarkEnd w:id="16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b72b7d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Finalized version = the one accepted by all parties.</w:t>
            </w:r>
          </w:p>
          <w:bookmarkEnd w:id="163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519930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</w:t>
            </w:r>
          </w:p>
          <w:bookmarkEnd w:id="164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822f59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Finalize</w:t>
            </w:r>
          </w:p>
          <w:bookmarkEnd w:id="165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6d42ef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Choose Finalize in SmartCollab only OR Submit to Ant International Contract Center (this triggers the official approval flow).</w:t>
            </w:r>
          </w:p>
          <w:bookmarkEnd w:id="166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7fec1b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Legal only</w:t>
            </w:r>
          </w:p>
          <w:bookmarkEnd w:id="167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158900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SmartCollab auto-converts Word → PDF. Check formatting before submitting.</w:t>
            </w:r>
          </w:p>
          <w:bookmarkEnd w:id="168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07c295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</w:t>
            </w:r>
          </w:p>
          <w:bookmarkEnd w:id="16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ea478c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Comments</w:t>
            </w:r>
          </w:p>
          <w:bookmarkEnd w:id="17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8127dd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 @mention to loop people in.</w:t>
            </w:r>
          </w:p>
          <w:bookmarkEnd w:id="17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746e22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Anyone</w:t>
            </w:r>
          </w:p>
          <w:bookmarkEnd w:id="17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2cebb2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@mentioned person auto-joins the matter and gets DingTalk + email notifications. File uploads ≤ 100MB.</w:t>
            </w:r>
          </w:p>
          <w:bookmarkEnd w:id="173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c2b7d8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</w:t>
            </w:r>
          </w:p>
          <w:bookmarkEnd w:id="174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de6ad5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Suspend / Close</w:t>
            </w:r>
          </w:p>
          <w:bookmarkEnd w:id="175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8fac20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Click Suspend (freezes all activity) or Close (ends matter).</w:t>
            </w:r>
          </w:p>
          <w:bookmarkEnd w:id="176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b6d76d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Business Owner or Legal only</w:t>
            </w:r>
          </w:p>
          <w:bookmarkEnd w:id="177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df43ec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Suspend = pause; Close = done.</w:t>
            </w:r>
          </w:p>
          <w:bookmarkEnd w:id="178"/>
        </w:tc>
      </w:tr>
      <w:tr>
        <w:trPr>
          <w:trHeight w:val="495" w:hRule="atLeast"/>
        </w:trPr>
        <w:tc>
          <w:tcPr>
            <w:tcW w:w="25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bd50ef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179"/>
        </w:tc>
        <w:tc>
          <w:tcPr>
            <w:tcW w:w="27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b79eca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Search</w:t>
            </w:r>
          </w:p>
          <w:bookmarkEnd w:id="18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87dba9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Search box: by matter name or background keywords. Save filters as named Views for reuse.</w:t>
            </w:r>
          </w:p>
          <w:bookmarkEnd w:id="181"/>
        </w:tc>
        <w:tc>
          <w:tcPr>
            <w:tcW w:w="27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ca2ab5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Everyone</w:t>
            </w:r>
          </w:p>
          <w:bookmarkEnd w:id="182"/>
        </w:tc>
        <w:tc>
          <w:tcPr>
            <w:tcW w:w="28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4c609f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Views are the productivity hack — set them up once.</w:t>
            </w:r>
          </w:p>
          <w:bookmarkEnd w:id="183"/>
        </w:tc>
      </w:tr>
    </w:tbl>
    <w:bookmarkEnd w:id="118"/>
    <w:bookmarkStart w:name="u6919bb10" w:id="184"/>
    <w:bookmarkEnd w:id="184"/>
    <w:bookmarkStart w:name="TmEoC" w:id="18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820"/>
        <w:gridCol w:w="16200"/>
      </w:tblGrid>
      <w:tr>
        <w:trPr>
          <w:trHeight w:val="495" w:hRule="atLeast"/>
        </w:trPr>
        <w:tc>
          <w:tcPr>
            <w:tcW w:w="1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f855fb" w:id="186"/>
          <w:p>
            <w:pPr>
              <w:spacing w:after="50" w:line="360" w:lineRule="auto" w:beforeLines="100"/>
              <w:ind w:left="0"/>
              <w:jc w:val="left"/>
            </w:pPr>
          </w:p>
          <w:bookmarkEnd w:id="186"/>
        </w:tc>
        <w:tc>
          <w:tcPr>
            <w:tcW w:w="162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00000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87ad71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ffffff"/>
                <w:sz w:val="24"/>
              </w:rPr>
              <w:t>ANTOM GROWTH</w:t>
            </w:r>
          </w:p>
          <w:bookmarkEnd w:id="187"/>
        </w:tc>
      </w:tr>
      <w:tr>
        <w:trPr>
          <w:trHeight w:val="495" w:hRule="atLeast"/>
        </w:trPr>
        <w:tc>
          <w:tcPr>
            <w:tcW w:w="1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3d47b2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Biz creates a matter on SmartCollab</w:t>
            </w:r>
          </w:p>
          <w:bookmarkEnd w:id="188"/>
        </w:tc>
        <w:tc>
          <w:tcPr>
            <w:tcW w:w="162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1a6af9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 xml:space="preserve">1、Go to SmartCollab </w:t>
            </w:r>
            <w:hyperlink r:id="rId40">
              <w:r>
                <w:rPr>
                  <w:rFonts w:ascii="宋体" w:hAnsi="Times New Roman" w:eastAsia="宋体"/>
                  <w:b w:val="false"/>
                  <w:i w:val="false"/>
                  <w:color w:val="0000ff"/>
                  <w:sz w:val="22"/>
                  <w:u w:val="single"/>
                </w:rPr>
                <w:t/>
              </w:r>
              <w:r>
                <w:rPr>
                  <w:rFonts w:ascii="宋体" w:hAnsi="Times New Roman" w:eastAsia="宋体"/>
                  <w:b/>
                  <w:i w:val="false"/>
                  <w:color w:val="0000ff"/>
                  <w:sz w:val="24"/>
                </w:rPr>
                <w:t>https://tongzhouji.antgroup-inc.cn/tongzhouji/homePage</w:t>
              </w:r>
            </w:hyperlink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 xml:space="preserve"> </w:t>
            </w:r>
          </w:p>
          <w:bookmarkEnd w:id="189"/>
          <w:bookmarkStart w:name="u9a01bd2a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2、Select the "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Ant_Intl_Biz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" tenant at top left corner</w:t>
            </w:r>
          </w:p>
          <w:bookmarkEnd w:id="190"/>
          <w:bookmarkStart w:name="u3ae7fccc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 xml:space="preserve">3、Select Space: </w:t>
            </w:r>
            <w:r>
              <w:rPr>
                <w:rFonts w:ascii="宋体" w:hAnsi="Times New Roman" w:eastAsia="宋体"/>
                <w:b/>
                <w:i w:val="false"/>
                <w:color w:val="df2a3f"/>
                <w:sz w:val="24"/>
              </w:rPr>
              <w:t>AtonM &amp; AGH</w:t>
            </w:r>
          </w:p>
          <w:bookmarkEnd w:id="191"/>
          <w:bookmarkStart w:name="uc0aba3b7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4、Click“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+ Create matter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”</w:t>
            </w:r>
          </w:p>
          <w:bookmarkEnd w:id="192"/>
          <w:bookmarkStart w:name="u146c0b5a" w:id="193"/>
          <w:p>
            <w:pPr>
              <w:spacing w:after="50" w:line="360" w:lineRule="auto" w:beforeLines="100"/>
              <w:ind w:left="0"/>
              <w:jc w:val="left"/>
            </w:pPr>
            <w:bookmarkStart w:name="u79fd63ed" w:id="194"/>
            <w:r>
              <w:rPr>
                <w:rFonts w:eastAsia="宋体" w:ascii="宋体"/>
              </w:rPr>
              <w:drawing>
                <wp:inline distT="0" distB="0" distL="0" distR="0">
                  <wp:extent cx="5842000" cy="1034008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4267" cy="192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94"/>
          </w:p>
          <w:bookmarkEnd w:id="193"/>
          <w:bookmarkStart w:name="u5abfb889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5、The matter can be created by the requestor</w:t>
            </w:r>
          </w:p>
          <w:bookmarkEnd w:id="195"/>
          <w:bookmarkStart w:name="u46e5a2a8" w:id="196"/>
          <w:p>
            <w:pPr>
              <w:numPr>
                <w:ilvl w:val="0"/>
                <w:numId w:val="13"/>
              </w:numPr>
              <w:spacing w:after="50" w:line="360" w:lineRule="auto" w:beforeLines="100"/>
              <w:ind w:left="360" w:hanging="36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df2a3f"/>
                <w:sz w:val="21"/>
              </w:rPr>
              <w:t>BD MUST add related PIC</w:t>
            </w:r>
          </w:p>
          <w:bookmarkEnd w:id="196"/>
          <w:bookmarkStart w:name="u0e5d8bb9" w:id="197"/>
          <w:p>
            <w:pPr>
              <w:numPr>
                <w:ilvl w:val="1"/>
                <w:numId w:val="14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df2a3f"/>
                <w:sz w:val="21"/>
              </w:rPr>
              <w:t>Middle office: WenJing, YueTing, Lanxin</w:t>
            </w:r>
          </w:p>
          <w:bookmarkEnd w:id="197"/>
          <w:bookmarkStart w:name="u5d992a2f" w:id="198"/>
          <w:p>
            <w:pPr>
              <w:numPr>
                <w:ilvl w:val="1"/>
                <w:numId w:val="14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df2a3f"/>
                <w:sz w:val="21"/>
              </w:rPr>
              <w:t>LCAP relevant members: can consult MO if unclear</w:t>
            </w:r>
          </w:p>
          <w:bookmarkEnd w:id="198"/>
          <w:bookmarkStart w:name="u5c172e5b" w:id="199"/>
          <w:p>
            <w:pPr>
              <w:numPr>
                <w:ilvl w:val="1"/>
                <w:numId w:val="14"/>
              </w:numPr>
              <w:spacing w:after="50" w:line="360" w:lineRule="auto" w:beforeLines="100"/>
              <w:ind w:left="720" w:hanging="36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df2a3f"/>
                <w:sz w:val="21"/>
              </w:rPr>
              <w:t>Finance: Angel</w:t>
            </w:r>
          </w:p>
          <w:bookmarkEnd w:id="199"/>
          <w:bookmarkStart w:name="u982e26e1" w:id="200"/>
          <w:p>
            <w:pPr>
              <w:spacing w:after="50" w:line="360" w:lineRule="auto" w:beforeLines="100"/>
              <w:ind w:left="0"/>
              <w:jc w:val="left"/>
            </w:pPr>
            <w:bookmarkStart w:name="u483f2de1" w:id="201"/>
            <w:r>
              <w:rPr>
                <w:rFonts w:eastAsia="宋体" w:ascii="宋体"/>
              </w:rPr>
              <w:drawing>
                <wp:inline distT="0" distB="0" distL="0" distR="0">
                  <wp:extent cx="5520266" cy="6023776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266" cy="602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01"/>
          </w:p>
          <w:bookmarkEnd w:id="200"/>
          <w:bookmarkStart w:name="ub8ad6a92" w:id="202"/>
          <w:p>
            <w:pPr>
              <w:spacing w:after="50" w:line="360" w:lineRule="auto" w:beforeLines="100"/>
              <w:ind w:left="0"/>
              <w:jc w:val="left"/>
            </w:pPr>
          </w:p>
          <w:bookmarkEnd w:id="202"/>
          <w:bookmarkStart w:name="u1c5a9247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 xml:space="preserve">6、Add info of parties involved and Yuque/reference materials </w:t>
            </w: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 xml:space="preserve"> (file attachments and URLs are supported)</w:t>
            </w:r>
            <w:bookmarkStart w:name="u34904c30" w:id="204"/>
            <w:r>
              <w:rPr>
                <w:rFonts w:eastAsia="宋体" w:ascii="宋体"/>
              </w:rPr>
              <w:drawing>
                <wp:inline distT="0" distB="0" distL="0" distR="0">
                  <wp:extent cx="5841999" cy="3376253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04"/>
          </w:p>
          <w:bookmarkEnd w:id="203"/>
          <w:bookmarkStart w:name="u2e5d4620" w:id="205"/>
          <w:p>
            <w:pPr>
              <w:spacing w:after="50" w:line="360" w:lineRule="auto" w:beforeLines="100"/>
              <w:ind w:left="0"/>
              <w:jc w:val="left"/>
            </w:pPr>
          </w:p>
          <w:bookmarkEnd w:id="205"/>
          <w:bookmarkStart w:name="u5c623c32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df2a3f"/>
                <w:sz w:val="24"/>
              </w:rPr>
              <w:t>OR</w:t>
            </w:r>
          </w:p>
          <w:bookmarkEnd w:id="206"/>
          <w:bookmarkStart w:name="u543b7896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Create a copy of an previous matter at homepage by clicking on the copy icon. The matter info will copied over to the newly created matter.</w:t>
            </w:r>
          </w:p>
          <w:bookmarkEnd w:id="207"/>
          <w:bookmarkStart w:name="ub0548092" w:id="208"/>
          <w:p>
            <w:pPr>
              <w:spacing w:after="50" w:line="360" w:lineRule="auto" w:beforeLines="100"/>
              <w:ind w:left="0"/>
              <w:jc w:val="left"/>
            </w:pPr>
            <w:bookmarkStart w:name="LLdxP" w:id="209"/>
            <w:r>
              <w:rPr>
                <w:rFonts w:eastAsia="宋体" w:ascii="宋体"/>
              </w:rPr>
              <w:drawing>
                <wp:inline distT="0" distB="0" distL="0" distR="0">
                  <wp:extent cx="5842000" cy="2383501"/>
                  <wp:effectExtent l="0" t="0" r="0" b="0"/>
                  <wp:docPr id="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0" cy="557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09"/>
          </w:p>
          <w:bookmarkEnd w:id="208"/>
        </w:tc>
      </w:tr>
    </w:tbl>
    <w:bookmarkEnd w:id="185"/>
    <w:bookmarkStart w:name="QltHm" w:id="2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Review matter</w:t>
      </w:r>
    </w:p>
    <w:bookmarkEnd w:id="210"/>
    <w:bookmarkStart w:name="g1vfs" w:id="2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1.2.1. </w:t>
      </w:r>
      <w:r>
        <w:rPr>
          <w:rFonts w:ascii="宋体" w:hAnsi="Times New Roman" w:eastAsia="宋体"/>
        </w:rPr>
        <w:t>Basic Information Card</w:t>
      </w:r>
    </w:p>
    <w:bookmarkEnd w:id="211"/>
    <w:bookmarkStart w:name="u92729231" w:id="2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If the basic information is incorrect or situation changes, you can </w:t>
      </w:r>
      <w:r>
        <w:rPr>
          <w:rFonts w:ascii="宋体" w:hAnsi="Times New Roman" w:eastAsia="宋体"/>
          <w:b/>
          <w:i w:val="false"/>
          <w:color w:val="000000"/>
          <w:sz w:val="22"/>
        </w:rPr>
        <w:t>click Edit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to modify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Basic Information Card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212"/>
    <w:bookmarkStart w:name="u2369b6c3" w:id="213"/>
    <w:p>
      <w:pPr>
        <w:spacing w:after="50" w:line="360" w:lineRule="auto" w:beforeLines="100"/>
        <w:ind w:left="0"/>
        <w:jc w:val="left"/>
      </w:pPr>
      <w:bookmarkStart w:name="u304b2bf8" w:id="214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4"/>
    </w:p>
    <w:bookmarkEnd w:id="213"/>
    <w:bookmarkStart w:name="TcUto" w:id="2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1.2.2. </w:t>
      </w:r>
      <w:r>
        <w:rPr>
          <w:rFonts w:ascii="宋体" w:hAnsi="Times New Roman" w:eastAsia="宋体"/>
        </w:rPr>
        <w:t>Matter Tag and Checklist</w:t>
      </w:r>
    </w:p>
    <w:bookmarkEnd w:id="215"/>
    <w:bookmarkStart w:name="u7cdcd302" w:id="2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Legal can edit and add matter tags. Different matter tags are associated with different checklist.</w:t>
      </w:r>
    </w:p>
    <w:bookmarkEnd w:id="216"/>
    <w:bookmarkStart w:name="u24a57b45" w:id="217"/>
    <w:p>
      <w:pPr>
        <w:spacing w:after="50" w:line="360" w:lineRule="auto" w:beforeLines="100"/>
        <w:ind w:left="0"/>
        <w:jc w:val="left"/>
      </w:pPr>
      <w:bookmarkStart w:name="C7nkZ" w:id="218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"/>
    </w:p>
    <w:bookmarkEnd w:id="217"/>
    <w:bookmarkStart w:name="u150815ff" w:id="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a2b2e"/>
          <w:sz w:val="21"/>
        </w:rPr>
        <w:t xml:space="preserve">Checklist can be used to help legal's review. </w:t>
      </w:r>
    </w:p>
    <w:bookmarkEnd w:id="219"/>
    <w:bookmarkStart w:name="u116445bf" w:id="220"/>
    <w:p>
      <w:pPr>
        <w:spacing w:after="50" w:line="360" w:lineRule="auto" w:beforeLines="100"/>
        <w:ind w:left="0"/>
        <w:jc w:val="left"/>
      </w:pPr>
      <w:bookmarkStart w:name="u99c3c1e6" w:id="221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1"/>
    </w:p>
    <w:bookmarkEnd w:id="220"/>
    <w:bookmarkStart w:name="dBrx8" w:id="2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1.2.3. </w:t>
      </w:r>
      <w:r>
        <w:rPr>
          <w:rFonts w:ascii="宋体" w:hAnsi="Times New Roman" w:eastAsia="宋体"/>
        </w:rPr>
        <w:t>Relate Matter</w:t>
      </w:r>
    </w:p>
    <w:bookmarkEnd w:id="222"/>
    <w:bookmarkStart w:name="udf8ab7a3" w:id="2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If the matter is related to other matters, you can add related ones. </w:t>
      </w:r>
    </w:p>
    <w:bookmarkEnd w:id="223"/>
    <w:bookmarkStart w:name="u3e016922" w:id="2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After adding the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Relate matter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module, please click Edit in Relate matter, and you can search by the matter ID or matter name to relate.</w:t>
      </w:r>
    </w:p>
    <w:bookmarkEnd w:id="224"/>
    <w:bookmarkStart w:name="ue9c6ebc7" w:id="225"/>
    <w:p>
      <w:pPr>
        <w:spacing w:after="50" w:line="360" w:lineRule="auto" w:beforeLines="100"/>
        <w:ind w:left="0"/>
        <w:jc w:val="left"/>
      </w:pPr>
      <w:bookmarkStart w:name="u104f2d54" w:id="226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"/>
    </w:p>
    <w:bookmarkEnd w:id="225"/>
    <w:bookmarkStart w:name="skc28" w:id="2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 </w:t>
      </w:r>
      <w:r>
        <w:rPr>
          <w:rFonts w:ascii="宋体" w:hAnsi="Times New Roman" w:eastAsia="宋体"/>
          <w:color w:val="df2a3f"/>
        </w:rPr>
        <w:t>Contract Management</w:t>
      </w:r>
    </w:p>
    <w:bookmarkEnd w:id="227"/>
    <w:bookmarkStart w:name="uf19e32ff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Since you choose the requirement type of "Contract", the matter details page will display the module of Contract management. </w:t>
      </w:r>
    </w:p>
    <w:bookmarkEnd w:id="228"/>
    <w:bookmarkStart w:name="EsmNC" w:id="22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1.2.4.1. </w:t>
      </w:r>
      <w:r>
        <w:rPr>
          <w:rFonts w:ascii="宋体" w:hAnsi="Times New Roman" w:eastAsia="宋体"/>
        </w:rPr>
        <w:t>Upload</w:t>
      </w:r>
    </w:p>
    <w:bookmarkEnd w:id="229"/>
    <w:bookmarkStart w:name="u6f88948d" w:id="2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● To upload multiple contracts under one matter, click "Add Contract Card".</w:t>
      </w:r>
    </w:p>
    <w:bookmarkEnd w:id="230"/>
    <w:bookmarkStart w:name="u2766f65d" w:id="2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● To upload a new version of the current contract, click "Upload Contract".</w:t>
      </w:r>
    </w:p>
    <w:bookmarkEnd w:id="231"/>
    <w:bookmarkStart w:name="u179ce054" w:id="2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● To upload an attachment for the current contract, click "Upload Attachment".</w:t>
      </w:r>
    </w:p>
    <w:bookmarkEnd w:id="232"/>
    <w:bookmarkStart w:name="ud3671289" w:id="233"/>
    <w:p>
      <w:pPr>
        <w:spacing w:after="50" w:line="360" w:lineRule="auto" w:beforeLines="100"/>
        <w:ind w:left="0"/>
        <w:jc w:val="left"/>
      </w:pPr>
      <w:bookmarkStart w:name="ub3cd9c1f" w:id="234"/>
      <w:r>
        <w:rPr>
          <w:rFonts w:eastAsia="宋体" w:ascii="宋体"/>
        </w:rPr>
        <w:drawing>
          <wp:inline distT="0" distB="0" distL="0" distR="0">
            <wp:extent cx="5841999" cy="32889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57467" cy="62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"/>
    </w:p>
    <w:bookmarkEnd w:id="233"/>
    <w:bookmarkStart w:name="NL9kK" w:id="2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1.2.4.2. </w:t>
      </w:r>
      <w:r>
        <w:rPr>
          <w:rFonts w:ascii="宋体" w:hAnsi="Times New Roman" w:eastAsia="宋体"/>
        </w:rPr>
        <w:t>Edit</w:t>
      </w:r>
    </w:p>
    <w:bookmarkEnd w:id="235"/>
    <w:bookmarkStart w:name="QTMMr" w:id="23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1.2.4.2.1. </w:t>
      </w:r>
      <w:r>
        <w:rPr>
          <w:rFonts w:ascii="宋体" w:hAnsi="Times New Roman" w:eastAsia="宋体"/>
        </w:rPr>
        <w:t>Role pemission</w:t>
      </w:r>
    </w:p>
    <w:bookmarkEnd w:id="236"/>
    <w:bookmarkStart w:name="u88b60b49" w:id="2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Before finalization, all members can edit contract.</w:t>
      </w:r>
    </w:p>
    <w:bookmarkEnd w:id="237"/>
    <w:bookmarkStart w:name="ue6a36481" w:id="2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Only Legal can finalize.</w:t>
      </w:r>
    </w:p>
    <w:bookmarkEnd w:id="238"/>
    <w:bookmarkStart w:name="xqaq8" w:id="23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1.2.4.2.2. </w:t>
      </w:r>
      <w:r>
        <w:rPr>
          <w:rFonts w:ascii="宋体" w:hAnsi="Times New Roman" w:eastAsia="宋体"/>
        </w:rPr>
        <w:t>Edit operation</w:t>
      </w:r>
    </w:p>
    <w:bookmarkEnd w:id="239"/>
    <w:bookmarkStart w:name="uc4050c95" w:id="2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need to edit the contract text, you can edit it online and enable the revision mode.</w:t>
      </w:r>
    </w:p>
    <w:bookmarkEnd w:id="240"/>
    <w:bookmarkStart w:name="u4cab5b91" w:id="241"/>
    <w:p>
      <w:pPr>
        <w:spacing w:after="50" w:line="360" w:lineRule="auto" w:beforeLines="100"/>
        <w:ind w:left="0"/>
        <w:jc w:val="left"/>
      </w:pPr>
      <w:bookmarkStart w:name="uf188f440" w:id="242"/>
      <w:r>
        <w:rPr>
          <w:rFonts w:eastAsia="宋体" w:ascii="宋体"/>
        </w:rPr>
        <w:t>[MISSING IMAGE: ,  ]</w:t>
      </w:r>
      <w:bookmarkEnd w:id="242"/>
    </w:p>
    <w:bookmarkEnd w:id="241"/>
    <w:bookmarkStart w:name="uea1736bf" w:id="2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want to comment, you can select the text and insert the comment.</w:t>
      </w:r>
    </w:p>
    <w:bookmarkEnd w:id="243"/>
    <w:bookmarkStart w:name="u753611eb" w:id="244"/>
    <w:p>
      <w:pPr>
        <w:spacing w:after="50" w:line="360" w:lineRule="auto" w:beforeLines="100"/>
        <w:ind w:left="0"/>
        <w:jc w:val="left"/>
      </w:pPr>
      <w:bookmarkStart w:name="ud580a408" w:id="245"/>
      <w:r>
        <w:rPr>
          <w:rFonts w:eastAsia="宋体" w:ascii="宋体"/>
        </w:rPr>
        <w:t>[MISSING IMAGE: ,  ]</w:t>
      </w:r>
      <w:bookmarkEnd w:id="245"/>
    </w:p>
    <w:bookmarkEnd w:id="244"/>
    <w:bookmarkStart w:name="xetEn" w:id="24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1.2.4.3. </w:t>
      </w:r>
      <w:r>
        <w:rPr>
          <w:rFonts w:ascii="宋体" w:hAnsi="Times New Roman" w:eastAsia="宋体"/>
        </w:rPr>
        <w:t>Compare</w:t>
      </w:r>
    </w:p>
    <w:bookmarkEnd w:id="246"/>
    <w:bookmarkStart w:name="u865a4dd4" w:id="2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Under one matter, if the contract has multiple version, comparison between the latest version and old version is supported. You can know which terms have been modified by comparison.</w:t>
      </w:r>
    </w:p>
    <w:bookmarkEnd w:id="247"/>
    <w:bookmarkStart w:name="vrSsO" w:id="2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1.2.4.4. </w:t>
      </w:r>
      <w:r>
        <w:rPr>
          <w:rFonts w:ascii="宋体" w:hAnsi="Times New Roman" w:eastAsia="宋体"/>
        </w:rPr>
        <w:t>Finalize</w:t>
      </w:r>
    </w:p>
    <w:bookmarkEnd w:id="248"/>
    <w:bookmarkStart w:name="u850dc204" w:id="2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Only Legal can finalize contract.which should be the newest version on Contract Management.</w:t>
      </w:r>
    </w:p>
    <w:bookmarkEnd w:id="249"/>
    <w:bookmarkStart w:name="u9c36f35a" w:id="2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You can choose </w:t>
      </w:r>
      <w:r>
        <w:rPr>
          <w:rFonts w:ascii="宋体" w:hAnsi="Times New Roman" w:eastAsia="宋体"/>
          <w:b/>
          <w:i w:val="false"/>
          <w:color w:val="000000"/>
          <w:sz w:val="22"/>
        </w:rPr>
        <w:t>Finalize in SmartCollab 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or </w:t>
      </w:r>
      <w:r>
        <w:rPr>
          <w:rFonts w:ascii="宋体" w:hAnsi="Times New Roman" w:eastAsia="宋体"/>
          <w:b/>
          <w:i w:val="false"/>
          <w:color w:val="000000"/>
          <w:sz w:val="22"/>
        </w:rPr>
        <w:t>Submit to Ant International Contract Center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The latter one will link to approval process on contract platform (Ant International Contract Center) if requirement information is enough.</w:t>
      </w:r>
    </w:p>
    <w:bookmarkEnd w:id="250"/>
    <w:bookmarkStart w:name="u826c9991" w:id="251"/>
    <w:p>
      <w:pPr>
        <w:spacing w:after="50" w:line="360" w:lineRule="auto" w:beforeLines="100"/>
        <w:ind w:left="0"/>
        <w:jc w:val="left"/>
      </w:pPr>
      <w:bookmarkStart w:name="u35b072e3" w:id="252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2"/>
    </w:p>
    <w:bookmarkEnd w:id="251"/>
    <w:bookmarkStart w:name="u9abdbfc5" w:id="2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Fill in some requirement information, and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Finalize and initiate the 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on the bottom right. </w:t>
      </w:r>
    </w:p>
    <w:bookmarkEnd w:id="253"/>
    <w:bookmarkStart w:name="u975234b2" w:id="2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SmartCollab will convert your WORD format file into PDF version. Please make sure there are no problem in format and content.</w:t>
      </w:r>
    </w:p>
    <w:bookmarkEnd w:id="254"/>
    <w:bookmarkStart w:name="ufae0e262" w:id="255"/>
    <w:p>
      <w:pPr>
        <w:spacing w:after="50" w:line="360" w:lineRule="auto" w:beforeLines="100"/>
        <w:ind w:left="0"/>
        <w:jc w:val="left"/>
      </w:pPr>
      <w:bookmarkStart w:name="u16be3885" w:id="256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6"/>
    </w:p>
    <w:bookmarkEnd w:id="255"/>
    <w:bookmarkStart w:name="XGcdD" w:id="2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1.2.5. </w:t>
      </w:r>
      <w:r>
        <w:rPr>
          <w:rFonts w:ascii="宋体" w:hAnsi="Times New Roman" w:eastAsia="宋体"/>
        </w:rPr>
        <w:t>Matter Members</w:t>
      </w:r>
    </w:p>
    <w:bookmarkEnd w:id="257"/>
    <w:bookmarkStart w:name="ub180caac" w:id="2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Click Add member, search person by his/her name or employee number. Select and click OK to add person into member list.</w:t>
      </w:r>
    </w:p>
    <w:bookmarkEnd w:id="258"/>
    <w:bookmarkStart w:name="u8fe2d118" w:id="259"/>
    <w:p>
      <w:pPr>
        <w:spacing w:after="50" w:line="360" w:lineRule="auto" w:beforeLines="100"/>
        <w:ind w:left="0"/>
        <w:jc w:val="left"/>
      </w:pPr>
      <w:bookmarkStart w:name="u0958e46c" w:id="260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0"/>
    </w:p>
    <w:bookmarkEnd w:id="259"/>
    <w:bookmarkStart w:name="u49804ad2" w:id="2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Different roles have different permission in matter member management.</w:t>
      </w:r>
    </w:p>
    <w:bookmarkEnd w:id="261"/>
    <w:bookmarkStart w:name="DEKlD" w:id="26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27"/>
        <w:gridCol w:w="3416"/>
        <w:gridCol w:w="3357"/>
        <w:gridCol w:w="3434"/>
      </w:tblGrid>
      <w:tr>
        <w:trPr>
          <w:trHeight w:val="570" w:hRule="atLeast"/>
        </w:trPr>
        <w:tc>
          <w:tcPr>
            <w:tcW w:w="0" w:type="dxa"/>
            <w:gridSpan w:val="4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2ce09a" w:id="26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Role Permission</w:t>
            </w:r>
          </w:p>
          <w:bookmarkEnd w:id="263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a01205" w:id="264"/>
          <w:p>
            <w:pPr>
              <w:spacing w:after="50" w:line="360" w:lineRule="auto" w:beforeLines="100"/>
              <w:ind w:left="0"/>
              <w:jc w:val="left"/>
            </w:pPr>
          </w:p>
          <w:bookmarkEnd w:id="264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dac45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Business owner</w:t>
            </w:r>
          </w:p>
          <w:bookmarkEnd w:id="265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873649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Legal</w:t>
            </w:r>
          </w:p>
          <w:bookmarkEnd w:id="266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16ca66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Members</w:t>
            </w:r>
          </w:p>
          <w:bookmarkEnd w:id="267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84bc4f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add new member</w:t>
            </w:r>
          </w:p>
          <w:bookmarkEnd w:id="268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956511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69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c3ce1b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70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73c609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71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442e81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business owner</w:t>
            </w:r>
          </w:p>
          <w:bookmarkEnd w:id="272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cd3f65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73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ba560b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74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2bc5c7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75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3e8909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legal</w:t>
            </w:r>
          </w:p>
          <w:bookmarkEnd w:id="276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d9a39b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77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d6c4a1" w:id="2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78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2a19a3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79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f39348" w:id="2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members</w:t>
            </w:r>
          </w:p>
          <w:bookmarkEnd w:id="280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a0a456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81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523438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82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1ae74d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83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9bff5b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transfer</w:t>
            </w:r>
          </w:p>
          <w:bookmarkEnd w:id="284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cd991a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85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314076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86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e240d2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87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ac52bb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quit</w:t>
            </w:r>
          </w:p>
          <w:bookmarkEnd w:id="288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bd21b6" w:id="2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89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2e2f61" w:id="2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290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d42f13" w:id="2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291"/>
        </w:tc>
      </w:tr>
    </w:tbl>
    <w:bookmarkEnd w:id="262"/>
    <w:bookmarkStart w:name="rR5UQ" w:id="2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1.2.6. </w:t>
      </w:r>
      <w:r>
        <w:rPr>
          <w:rFonts w:ascii="宋体" w:hAnsi="Times New Roman" w:eastAsia="宋体"/>
        </w:rPr>
        <w:t>Comments</w:t>
      </w:r>
    </w:p>
    <w:bookmarkEnd w:id="292"/>
    <w:bookmarkStart w:name="u086947c6" w:id="2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@person in Comments, the person will automatically become a member of the event and receive notifications through Dingding and email.</w:t>
      </w:r>
    </w:p>
    <w:bookmarkEnd w:id="293"/>
    <w:bookmarkStart w:name="u5bd30e99" w:id="2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Files within 100MB are supported to upload in Comments.</w:t>
      </w:r>
    </w:p>
    <w:bookmarkEnd w:id="294"/>
    <w:bookmarkStart w:name="u5bf1f922" w:id="295"/>
    <w:p>
      <w:pPr>
        <w:spacing w:after="50" w:line="360" w:lineRule="auto" w:beforeLines="100"/>
        <w:ind w:left="0"/>
        <w:jc w:val="left"/>
      </w:pPr>
      <w:bookmarkStart w:name="u24982c51" w:id="296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6"/>
    </w:p>
    <w:bookmarkEnd w:id="295"/>
    <w:bookmarkStart w:name="Surkh" w:id="2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1.3. </w:t>
      </w:r>
      <w:r>
        <w:rPr>
          <w:rFonts w:ascii="宋体" w:hAnsi="Times New Roman" w:eastAsia="宋体"/>
        </w:rPr>
        <w:t>Suspend and Close matter</w:t>
      </w:r>
    </w:p>
    <w:bookmarkEnd w:id="297"/>
    <w:bookmarkStart w:name="u9530947e" w:id="2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Business owner and Legal can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Close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button to close the matter, and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Suspend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button to suspend the matter, which will make all operations in this matter frozen.</w:t>
      </w:r>
    </w:p>
    <w:bookmarkEnd w:id="298"/>
    <w:bookmarkStart w:name="ufe973d14" w:id="299"/>
    <w:p>
      <w:pPr>
        <w:spacing w:after="50" w:line="360" w:lineRule="auto" w:beforeLines="100"/>
        <w:ind w:left="0"/>
        <w:jc w:val="left"/>
      </w:pPr>
      <w:bookmarkStart w:name="Sj3uJ" w:id="300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"/>
    </w:p>
    <w:bookmarkEnd w:id="299"/>
    <w:bookmarkStart w:name="sRr8w" w:id="3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1.4. </w:t>
      </w:r>
      <w:r>
        <w:rPr>
          <w:rFonts w:ascii="宋体" w:hAnsi="Times New Roman" w:eastAsia="宋体"/>
        </w:rPr>
        <w:t>Search matter</w:t>
      </w:r>
    </w:p>
    <w:bookmarkEnd w:id="301"/>
    <w:bookmarkStart w:name="u25995705" w:id="3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Search by keywords of matter name or matter background in the search box is supported.</w:t>
      </w:r>
    </w:p>
    <w:bookmarkEnd w:id="302"/>
    <w:bookmarkStart w:name="u55c47a6f" w:id="303"/>
    <w:p>
      <w:pPr>
        <w:spacing w:after="50" w:line="360" w:lineRule="auto" w:beforeLines="100"/>
        <w:ind w:left="0"/>
        <w:jc w:val="left"/>
      </w:pPr>
      <w:bookmarkStart w:name="u13732a6d" w:id="304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4"/>
    </w:p>
    <w:bookmarkEnd w:id="303"/>
    <w:bookmarkStart w:name="ud6384ffa" w:id="3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Click create a new view and name it so that you can save different filters as a view. Switching among diffrent views can help your efficiency improval.</w:t>
      </w:r>
    </w:p>
    <w:bookmarkEnd w:id="305"/>
    <w:bookmarkStart w:name="uc7ae6e76" w:id="306"/>
    <w:p>
      <w:pPr>
        <w:spacing w:after="50" w:line="360" w:lineRule="auto" w:beforeLines="100"/>
        <w:ind w:left="0"/>
        <w:jc w:val="left"/>
      </w:pPr>
      <w:bookmarkStart w:name="ub2f57ff2" w:id="307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7"/>
    </w:p>
    <w:bookmarkEnd w:id="306"/>
    <w:bookmarkStart w:name="I4xFf" w:id="30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08"/>
    <w:bookmarkStart w:name="VFSjF" w:id="30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Manage Project</w:t>
      </w:r>
    </w:p>
    <w:bookmarkEnd w:id="309"/>
    <w:bookmarkStart w:name="kBpfo" w:id="3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Create matter</w:t>
      </w:r>
    </w:p>
    <w:bookmarkEnd w:id="310"/>
    <w:bookmarkStart w:name="u6ea83872" w:id="3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Go to homepage,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a matter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311"/>
    <w:bookmarkStart w:name="ubbf18dd4" w:id="312"/>
    <w:p>
      <w:pPr>
        <w:spacing w:after="50" w:line="360" w:lineRule="auto" w:beforeLines="100"/>
        <w:ind w:left="0"/>
        <w:jc w:val="left"/>
      </w:pPr>
      <w:bookmarkStart w:name="z23wu" w:id="313"/>
      <w:r>
        <w:rPr>
          <w:rFonts w:eastAsia="宋体" w:ascii="宋体"/>
        </w:rPr>
        <w:drawing>
          <wp:inline distT="0" distB="0" distL="0" distR="0">
            <wp:extent cx="5842000" cy="26930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532533" cy="48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3"/>
    </w:p>
    <w:bookmarkEnd w:id="312"/>
    <w:bookmarkStart w:name="uc89a4b41" w:id="3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Enter the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and select the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Business owner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and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Legal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314"/>
    <w:bookmarkStart w:name="u0a4a6776" w:id="3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Add other corresponding person you want to involve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members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. Members can also be added on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details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page after creation.</w:t>
      </w:r>
    </w:p>
    <w:bookmarkEnd w:id="315"/>
    <w:bookmarkStart w:name="u2bb34ba5" w:id="3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Choose </w:t>
      </w:r>
      <w:r>
        <w:rPr>
          <w:rFonts w:ascii="宋体" w:hAnsi="Times New Roman" w:eastAsia="宋体"/>
          <w:b/>
          <w:i w:val="false"/>
          <w:color w:val="000000"/>
          <w:sz w:val="22"/>
        </w:rPr>
        <w:t>Space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For example, if this matter is a case about Alipay+ core, please choose A+ Legal Space, or if it's a case related to global remittance, please choose Remittance Legal Space.</w:t>
      </w:r>
    </w:p>
    <w:bookmarkEnd w:id="316"/>
    <w:bookmarkStart w:name="uadb57af0" w:id="3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Choose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Requirement 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For project management, please choose“</w:t>
      </w:r>
      <w:r>
        <w:rPr>
          <w:rFonts w:ascii="宋体" w:hAnsi="Times New Roman" w:eastAsia="宋体"/>
          <w:b/>
          <w:i w:val="false"/>
          <w:color w:val="000000"/>
          <w:sz w:val="22"/>
        </w:rPr>
        <w:t>Project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”. </w:t>
      </w:r>
    </w:p>
    <w:bookmarkEnd w:id="317"/>
    <w:bookmarkStart w:name="u83b4be4e" w:id="3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Briefly describe the background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Brief introduction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318"/>
    <w:bookmarkStart w:name="u1ba8e429" w:id="3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matter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, then a matter will be created successfully.</w:t>
      </w:r>
    </w:p>
    <w:bookmarkEnd w:id="319"/>
    <w:bookmarkStart w:name="ue327ed86" w:id="320"/>
    <w:p>
      <w:pPr>
        <w:spacing w:after="50" w:line="360" w:lineRule="auto" w:beforeLines="100"/>
        <w:ind w:left="0"/>
        <w:jc w:val="left"/>
      </w:pPr>
      <w:bookmarkStart w:name="u330acd75" w:id="321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1"/>
    </w:p>
    <w:bookmarkEnd w:id="320"/>
    <w:bookmarkStart w:name="t5BYN" w:id="3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Review matter</w:t>
      </w:r>
    </w:p>
    <w:bookmarkEnd w:id="322"/>
    <w:bookmarkStart w:name="pJLdI" w:id="3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2.2.1. </w:t>
      </w:r>
      <w:r>
        <w:rPr>
          <w:rFonts w:ascii="宋体" w:hAnsi="Times New Roman" w:eastAsia="宋体"/>
        </w:rPr>
        <w:t>Basic Information Card</w:t>
      </w:r>
    </w:p>
    <w:bookmarkEnd w:id="323"/>
    <w:bookmarkStart w:name="ub147fd89" w:id="3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If the basic information is incorrect or situation changes, you can </w:t>
      </w:r>
      <w:r>
        <w:rPr>
          <w:rFonts w:ascii="宋体" w:hAnsi="Times New Roman" w:eastAsia="宋体"/>
          <w:b/>
          <w:i w:val="false"/>
          <w:color w:val="000000"/>
          <w:sz w:val="22"/>
        </w:rPr>
        <w:t>click Edit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to modify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Basic Information Card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324"/>
    <w:bookmarkStart w:name="ua22c019c" w:id="325"/>
    <w:p>
      <w:pPr>
        <w:spacing w:after="50" w:line="360" w:lineRule="auto" w:beforeLines="100"/>
        <w:ind w:left="0"/>
        <w:jc w:val="left"/>
      </w:pPr>
      <w:bookmarkStart w:name="u6586ebb3" w:id="326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6"/>
    </w:p>
    <w:bookmarkEnd w:id="325"/>
    <w:bookmarkStart w:name="vHe8m" w:id="3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2.2.2. </w:t>
      </w:r>
      <w:r>
        <w:rPr>
          <w:rFonts w:ascii="宋体" w:hAnsi="Times New Roman" w:eastAsia="宋体"/>
        </w:rPr>
        <w:t>Matter Tag and Checklist</w:t>
      </w:r>
    </w:p>
    <w:bookmarkEnd w:id="327"/>
    <w:bookmarkStart w:name="u8d062a2f" w:id="3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Legal can edit and add matter tags. Different matter tags are associated with different checklist.</w:t>
      </w:r>
    </w:p>
    <w:bookmarkEnd w:id="328"/>
    <w:bookmarkStart w:name="u39d5aeeb" w:id="329"/>
    <w:p>
      <w:pPr>
        <w:spacing w:after="50" w:line="360" w:lineRule="auto" w:beforeLines="100"/>
        <w:ind w:left="0"/>
        <w:jc w:val="left"/>
      </w:pPr>
      <w:bookmarkStart w:name="hSfpc" w:id="330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0"/>
    </w:p>
    <w:bookmarkEnd w:id="329"/>
    <w:bookmarkStart w:name="u98bc5682" w:id="3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a2b2e"/>
          <w:sz w:val="21"/>
        </w:rPr>
        <w:t xml:space="preserve">Checklist can be used to help legal's review. </w:t>
      </w:r>
    </w:p>
    <w:bookmarkEnd w:id="331"/>
    <w:bookmarkStart w:name="u9deee713" w:id="332"/>
    <w:p>
      <w:pPr>
        <w:spacing w:after="50" w:line="360" w:lineRule="auto" w:beforeLines="100"/>
        <w:ind w:left="0"/>
        <w:jc w:val="left"/>
      </w:pPr>
      <w:bookmarkStart w:name="umyqG" w:id="333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3"/>
    </w:p>
    <w:bookmarkEnd w:id="332"/>
    <w:bookmarkStart w:name="IMWoX" w:id="3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2.2.3. </w:t>
      </w:r>
      <w:r>
        <w:rPr>
          <w:rFonts w:ascii="宋体" w:hAnsi="Times New Roman" w:eastAsia="宋体"/>
        </w:rPr>
        <w:t>Relate matter</w:t>
      </w:r>
    </w:p>
    <w:bookmarkEnd w:id="334"/>
    <w:bookmarkStart w:name="u6a712e24" w:id="3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If the matter is related to other matters, you can add related ones. </w:t>
      </w:r>
    </w:p>
    <w:bookmarkEnd w:id="335"/>
    <w:bookmarkStart w:name="ubd703a6c" w:id="3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After adding the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Relate matter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module, please click Edit in Relate matter, and you can search by the matter ID or matter name to relate.</w:t>
      </w:r>
    </w:p>
    <w:bookmarkEnd w:id="336"/>
    <w:bookmarkStart w:name="u6f7810bc" w:id="337"/>
    <w:p>
      <w:pPr>
        <w:spacing w:after="50" w:line="360" w:lineRule="auto" w:beforeLines="100"/>
        <w:ind w:left="0"/>
        <w:jc w:val="left"/>
      </w:pPr>
      <w:bookmarkStart w:name="JSXtm" w:id="338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8"/>
    </w:p>
    <w:bookmarkEnd w:id="337"/>
    <w:bookmarkStart w:name="s4aRW" w:id="3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 </w:t>
      </w:r>
      <w:r>
        <w:rPr>
          <w:rFonts w:ascii="宋体" w:hAnsi="Times New Roman" w:eastAsia="宋体"/>
        </w:rPr>
        <w:t>Contract management</w:t>
      </w:r>
    </w:p>
    <w:bookmarkEnd w:id="339"/>
    <w:bookmarkStart w:name="Coe8T" w:id="3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2.2.4.1. </w:t>
      </w:r>
      <w:r>
        <w:rPr>
          <w:rFonts w:ascii="宋体" w:hAnsi="Times New Roman" w:eastAsia="宋体"/>
        </w:rPr>
        <w:t>Add Contract management card</w:t>
      </w:r>
    </w:p>
    <w:bookmarkEnd w:id="340"/>
    <w:bookmarkStart w:name="ub6a52c71" w:id="341"/>
    <w:p>
      <w:pPr>
        <w:spacing w:after="50" w:line="360" w:lineRule="auto" w:beforeLines="100"/>
        <w:ind w:left="0"/>
        <w:jc w:val="left"/>
      </w:pPr>
      <w:bookmarkStart w:name="udf95712f" w:id="342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2"/>
    </w:p>
    <w:bookmarkEnd w:id="341"/>
    <w:bookmarkStart w:name="TebZa" w:id="3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2.2.4.2. </w:t>
      </w:r>
      <w:r>
        <w:rPr>
          <w:rFonts w:ascii="宋体" w:hAnsi="Times New Roman" w:eastAsia="宋体"/>
        </w:rPr>
        <w:t>Upload</w:t>
      </w:r>
    </w:p>
    <w:bookmarkEnd w:id="343"/>
    <w:bookmarkStart w:name="u15db2551" w:id="3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● To upload multiple contracts under one matter, click "Add Contract Card".</w:t>
      </w:r>
    </w:p>
    <w:bookmarkEnd w:id="344"/>
    <w:bookmarkStart w:name="u7bbb1ef0" w:id="3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● To upload a new version of the current contract, click "Upload Contract".</w:t>
      </w:r>
    </w:p>
    <w:bookmarkEnd w:id="345"/>
    <w:bookmarkStart w:name="u0e0fecfa" w:id="3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● To upload an attachment for the current contract, click "Upload Attachment".</w:t>
      </w:r>
    </w:p>
    <w:bookmarkEnd w:id="346"/>
    <w:bookmarkStart w:name="u66c8d9ee" w:id="347"/>
    <w:p>
      <w:pPr>
        <w:spacing w:after="50" w:line="360" w:lineRule="auto" w:beforeLines="100"/>
        <w:ind w:left="0"/>
        <w:jc w:val="left"/>
      </w:pPr>
      <w:bookmarkStart w:name="UZpYc" w:id="348"/>
      <w:r>
        <w:rPr>
          <w:rFonts w:eastAsia="宋体" w:ascii="宋体"/>
        </w:rPr>
        <w:drawing>
          <wp:inline distT="0" distB="0" distL="0" distR="0">
            <wp:extent cx="5841999" cy="32889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057467" cy="622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8"/>
    </w:p>
    <w:bookmarkEnd w:id="347"/>
    <w:bookmarkStart w:name="S01PR" w:id="3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2.2.4.3. </w:t>
      </w:r>
      <w:r>
        <w:rPr>
          <w:rFonts w:ascii="宋体" w:hAnsi="Times New Roman" w:eastAsia="宋体"/>
        </w:rPr>
        <w:t>Edit</w:t>
      </w:r>
    </w:p>
    <w:bookmarkEnd w:id="349"/>
    <w:bookmarkStart w:name="A2pns" w:id="35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2.2.4.3.1. </w:t>
      </w:r>
      <w:r>
        <w:rPr>
          <w:rFonts w:ascii="宋体" w:hAnsi="Times New Roman" w:eastAsia="宋体"/>
        </w:rPr>
        <w:t>Role pemission</w:t>
      </w:r>
    </w:p>
    <w:bookmarkEnd w:id="350"/>
    <w:bookmarkStart w:name="u6859e77c" w:id="3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Before finalization, all members can edit contract.</w:t>
      </w:r>
    </w:p>
    <w:bookmarkEnd w:id="351"/>
    <w:bookmarkStart w:name="ua231c238" w:id="3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Only Legal can finalize.</w:t>
      </w:r>
    </w:p>
    <w:bookmarkEnd w:id="352"/>
    <w:bookmarkStart w:name="wzkHL" w:id="35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2.2.4.3.2. </w:t>
      </w:r>
      <w:r>
        <w:rPr>
          <w:rFonts w:ascii="宋体" w:hAnsi="Times New Roman" w:eastAsia="宋体"/>
        </w:rPr>
        <w:t>Edit operation</w:t>
      </w:r>
    </w:p>
    <w:bookmarkEnd w:id="353"/>
    <w:bookmarkStart w:name="ue709b2d0" w:id="3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need to edit the contract text, you can edit it online and enable the revision mode.</w:t>
      </w:r>
    </w:p>
    <w:bookmarkEnd w:id="354"/>
    <w:bookmarkStart w:name="u6d4c5f51" w:id="355"/>
    <w:p>
      <w:pPr>
        <w:spacing w:after="50" w:line="360" w:lineRule="auto" w:beforeLines="100"/>
        <w:ind w:left="0"/>
        <w:jc w:val="left"/>
      </w:pPr>
      <w:bookmarkStart w:name="muyWM" w:id="356"/>
      <w:r>
        <w:rPr>
          <w:rFonts w:eastAsia="宋体" w:ascii="宋体"/>
        </w:rPr>
        <w:t>[MISSING IMAGE: ,  ]</w:t>
      </w:r>
      <w:bookmarkEnd w:id="356"/>
    </w:p>
    <w:bookmarkEnd w:id="355"/>
    <w:bookmarkStart w:name="u0c5e3512" w:id="3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want to comment, you can select the text and insert the comment.</w:t>
      </w:r>
    </w:p>
    <w:bookmarkEnd w:id="357"/>
    <w:bookmarkStart w:name="u3616d359" w:id="358"/>
    <w:p>
      <w:pPr>
        <w:spacing w:after="50" w:line="360" w:lineRule="auto" w:beforeLines="100"/>
        <w:ind w:left="0"/>
        <w:jc w:val="left"/>
      </w:pPr>
      <w:bookmarkStart w:name="VfRaE" w:id="359"/>
      <w:r>
        <w:rPr>
          <w:rFonts w:eastAsia="宋体" w:ascii="宋体"/>
        </w:rPr>
        <w:t>[MISSING IMAGE: ,  ]</w:t>
      </w:r>
      <w:bookmarkEnd w:id="359"/>
    </w:p>
    <w:bookmarkEnd w:id="358"/>
    <w:bookmarkStart w:name="xGf2Z" w:id="36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2.2.4.4. </w:t>
      </w:r>
      <w:r>
        <w:rPr>
          <w:rFonts w:ascii="宋体" w:hAnsi="Times New Roman" w:eastAsia="宋体"/>
        </w:rPr>
        <w:t>Compare</w:t>
      </w:r>
    </w:p>
    <w:bookmarkEnd w:id="360"/>
    <w:bookmarkStart w:name="ucb333dd9" w:id="3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Under one matter, if the contract has multiple version, comparison between the neweast version and old version is supported. You can know the part which have been modified by comparison.</w:t>
      </w:r>
    </w:p>
    <w:bookmarkEnd w:id="361"/>
    <w:bookmarkStart w:name="JGPXg" w:id="36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2.2.4.5. </w:t>
      </w:r>
      <w:r>
        <w:rPr>
          <w:rFonts w:ascii="宋体" w:hAnsi="Times New Roman" w:eastAsia="宋体"/>
        </w:rPr>
        <w:t>Finalize</w:t>
      </w:r>
    </w:p>
    <w:bookmarkEnd w:id="362"/>
    <w:bookmarkStart w:name="u3f97db01" w:id="3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Only Legal can finalize contract which should be the newest version on Contract Management.</w:t>
      </w:r>
    </w:p>
    <w:bookmarkEnd w:id="363"/>
    <w:bookmarkStart w:name="u26bc0c5c" w:id="3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You can choose </w:t>
      </w:r>
      <w:r>
        <w:rPr>
          <w:rFonts w:ascii="宋体" w:hAnsi="Times New Roman" w:eastAsia="宋体"/>
          <w:b/>
          <w:i w:val="false"/>
          <w:color w:val="000000"/>
          <w:sz w:val="22"/>
        </w:rPr>
        <w:t>Finalize in SmartCollab only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or </w:t>
      </w:r>
      <w:r>
        <w:rPr>
          <w:rFonts w:ascii="宋体" w:hAnsi="Times New Roman" w:eastAsia="宋体"/>
          <w:b/>
          <w:i w:val="false"/>
          <w:color w:val="000000"/>
          <w:sz w:val="22"/>
        </w:rPr>
        <w:t>Submit to Ant International Contract Center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The latter one will link to approval process on contract platform (Ant International Contract Center) if requirement information is enough.</w:t>
      </w:r>
    </w:p>
    <w:bookmarkEnd w:id="364"/>
    <w:bookmarkStart w:name="ubf936b8a" w:id="365"/>
    <w:p>
      <w:pPr>
        <w:spacing w:after="50" w:line="360" w:lineRule="auto" w:beforeLines="100"/>
        <w:ind w:left="0"/>
        <w:jc w:val="left"/>
      </w:pPr>
      <w:bookmarkStart w:name="XaKmg" w:id="366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6"/>
    </w:p>
    <w:bookmarkEnd w:id="365"/>
    <w:bookmarkStart w:name="udf679949" w:id="3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Fill in some requirement information, and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Finalize and initiate the process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on the bottom right. </w:t>
      </w:r>
    </w:p>
    <w:bookmarkEnd w:id="367"/>
    <w:bookmarkStart w:name="u3bf84b64" w:id="3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SmartCollab will convert your WORD format file into PDF version. Please make sure there are no problem in format and content.</w:t>
      </w:r>
    </w:p>
    <w:bookmarkEnd w:id="368"/>
    <w:bookmarkStart w:name="u6c8044ea" w:id="369"/>
    <w:p>
      <w:pPr>
        <w:spacing w:after="50" w:line="360" w:lineRule="auto" w:beforeLines="100"/>
        <w:ind w:left="0"/>
        <w:jc w:val="left"/>
      </w:pPr>
      <w:bookmarkStart w:name="IZWky" w:id="370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0"/>
    </w:p>
    <w:bookmarkEnd w:id="369"/>
    <w:bookmarkStart w:name="oHJwh" w:id="3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2.2.5. </w:t>
      </w:r>
      <w:r>
        <w:rPr>
          <w:rFonts w:ascii="宋体" w:hAnsi="Times New Roman" w:eastAsia="宋体"/>
        </w:rPr>
        <w:t>Matter members</w:t>
      </w:r>
    </w:p>
    <w:bookmarkEnd w:id="371"/>
    <w:bookmarkStart w:name="u4ff3028a" w:id="3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Click Add member, search person by his/her name or employee number. Select and click OK to add person into member list.</w:t>
      </w:r>
    </w:p>
    <w:bookmarkEnd w:id="372"/>
    <w:bookmarkStart w:name="u482c0da5" w:id="373"/>
    <w:p>
      <w:pPr>
        <w:spacing w:after="50" w:line="360" w:lineRule="auto" w:beforeLines="100"/>
        <w:ind w:left="0"/>
        <w:jc w:val="left"/>
      </w:pPr>
      <w:bookmarkStart w:name="KWzvP" w:id="374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4"/>
    </w:p>
    <w:bookmarkEnd w:id="373"/>
    <w:bookmarkStart w:name="uc823031e" w:id="3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Different roles have different permission in matter member management.</w:t>
      </w:r>
    </w:p>
    <w:bookmarkEnd w:id="375"/>
    <w:bookmarkStart w:name="zbO9K" w:id="37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27"/>
        <w:gridCol w:w="3416"/>
        <w:gridCol w:w="3357"/>
        <w:gridCol w:w="3434"/>
      </w:tblGrid>
      <w:tr>
        <w:trPr>
          <w:trHeight w:val="570" w:hRule="atLeast"/>
        </w:trPr>
        <w:tc>
          <w:tcPr>
            <w:tcW w:w="0" w:type="dxa"/>
            <w:gridSpan w:val="4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c9bd54" w:id="37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Role Permission</w:t>
            </w:r>
          </w:p>
          <w:bookmarkEnd w:id="377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2a4fc2" w:id="378"/>
          <w:p>
            <w:pPr>
              <w:spacing w:after="50" w:line="360" w:lineRule="auto" w:beforeLines="100"/>
              <w:ind w:left="0"/>
              <w:jc w:val="left"/>
            </w:pPr>
          </w:p>
          <w:bookmarkEnd w:id="378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8793fc" w:id="3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Business owner</w:t>
            </w:r>
          </w:p>
          <w:bookmarkEnd w:id="379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457366" w:id="3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Legal</w:t>
            </w:r>
          </w:p>
          <w:bookmarkEnd w:id="380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09d64b" w:id="3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Members</w:t>
            </w:r>
          </w:p>
          <w:bookmarkEnd w:id="381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2832ee" w:id="3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add new member</w:t>
            </w:r>
          </w:p>
          <w:bookmarkEnd w:id="382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c6f6af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83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bd7b76" w:id="3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84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ec0224" w:id="3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85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6d442e" w:id="3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business owner</w:t>
            </w:r>
          </w:p>
          <w:bookmarkEnd w:id="386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98c7af" w:id="3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387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e7da5d" w:id="3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388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11cd2d" w:id="3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389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27c6a3" w:id="3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legal</w:t>
            </w:r>
          </w:p>
          <w:bookmarkEnd w:id="390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4b652d" w:id="3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391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8cee04" w:id="3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392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61adfe" w:id="3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393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ff65bd" w:id="3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members</w:t>
            </w:r>
          </w:p>
          <w:bookmarkEnd w:id="394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09d0fd" w:id="3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95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9396c3" w:id="3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96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6b845c" w:id="3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97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083c4d" w:id="3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transfer</w:t>
            </w:r>
          </w:p>
          <w:bookmarkEnd w:id="398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af992f" w:id="3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399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32d4b2" w:id="4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00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2e563f" w:id="4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01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6ca940" w:id="4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quit</w:t>
            </w:r>
          </w:p>
          <w:bookmarkEnd w:id="402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5d1ecc" w:id="4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03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34b270" w:id="4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04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530583" w:id="4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05"/>
        </w:tc>
      </w:tr>
    </w:tbl>
    <w:bookmarkEnd w:id="376"/>
    <w:bookmarkStart w:name="piyBT" w:id="4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2.2.6. </w:t>
      </w:r>
      <w:r>
        <w:rPr>
          <w:rFonts w:ascii="宋体" w:hAnsi="Times New Roman" w:eastAsia="宋体"/>
        </w:rPr>
        <w:t>Comments</w:t>
      </w:r>
    </w:p>
    <w:bookmarkEnd w:id="406"/>
    <w:bookmarkStart w:name="u1dc72ef9" w:id="4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@person in Comments, the person will automatically become a member of the event and receive notifications through Dingding and email.</w:t>
      </w:r>
    </w:p>
    <w:bookmarkEnd w:id="407"/>
    <w:bookmarkStart w:name="u250aff1e" w:id="4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Files within 100MB are supported to upload in Comments.</w:t>
      </w:r>
    </w:p>
    <w:bookmarkEnd w:id="408"/>
    <w:bookmarkStart w:name="u35f456f7" w:id="409"/>
    <w:p>
      <w:pPr>
        <w:spacing w:after="50" w:line="360" w:lineRule="auto" w:beforeLines="100"/>
        <w:ind w:left="0"/>
        <w:jc w:val="left"/>
      </w:pPr>
      <w:bookmarkStart w:name="xbYMu" w:id="410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0"/>
    </w:p>
    <w:bookmarkEnd w:id="409"/>
    <w:bookmarkStart w:name="FE41V" w:id="4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2.3. </w:t>
      </w:r>
      <w:r>
        <w:rPr>
          <w:rFonts w:ascii="宋体" w:hAnsi="Times New Roman" w:eastAsia="宋体"/>
        </w:rPr>
        <w:t>Suspend and Close Matter</w:t>
      </w:r>
    </w:p>
    <w:bookmarkEnd w:id="411"/>
    <w:bookmarkStart w:name="ufb248d28" w:id="4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Business owner and Legal can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Close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button to close the matter, and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Suspend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button to suspend the matter, which will make all operations in this matter frozen.</w:t>
      </w:r>
    </w:p>
    <w:bookmarkEnd w:id="412"/>
    <w:bookmarkStart w:name="u69f94ead" w:id="413"/>
    <w:p>
      <w:pPr>
        <w:spacing w:after="50" w:line="360" w:lineRule="auto" w:beforeLines="100"/>
        <w:ind w:left="0"/>
        <w:jc w:val="left"/>
      </w:pPr>
      <w:bookmarkStart w:name="uf7a6210f" w:id="414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4"/>
    </w:p>
    <w:bookmarkEnd w:id="413"/>
    <w:bookmarkStart w:name="jm3RX" w:id="4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2.4. </w:t>
      </w:r>
      <w:r>
        <w:rPr>
          <w:rFonts w:ascii="宋体" w:hAnsi="Times New Roman" w:eastAsia="宋体"/>
        </w:rPr>
        <w:t>Search matter</w:t>
      </w:r>
    </w:p>
    <w:bookmarkEnd w:id="415"/>
    <w:bookmarkStart w:name="ud937834e" w:id="4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Search by keywords of matter name or matter background in the search box is supported.</w:t>
      </w:r>
    </w:p>
    <w:bookmarkEnd w:id="416"/>
    <w:bookmarkStart w:name="u47543b56" w:id="417"/>
    <w:p>
      <w:pPr>
        <w:spacing w:after="50" w:line="360" w:lineRule="auto" w:beforeLines="100"/>
        <w:ind w:left="0"/>
        <w:jc w:val="left"/>
      </w:pPr>
      <w:bookmarkStart w:name="ICJsi" w:id="418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8"/>
    </w:p>
    <w:bookmarkEnd w:id="417"/>
    <w:bookmarkStart w:name="uca35f576" w:id="4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Click create a new view and name it so that you can save different filters as a view. Switching among diffrent views can help your efficiency improval.</w:t>
      </w:r>
    </w:p>
    <w:bookmarkEnd w:id="419"/>
    <w:bookmarkStart w:name="u676829b4" w:id="420"/>
    <w:p>
      <w:pPr>
        <w:spacing w:after="50" w:line="360" w:lineRule="auto" w:beforeLines="100"/>
        <w:ind w:left="0"/>
        <w:jc w:val="left"/>
      </w:pPr>
      <w:bookmarkStart w:name="SNRZd" w:id="421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1"/>
    </w:p>
    <w:bookmarkEnd w:id="420"/>
    <w:bookmarkStart w:name="vIydC" w:id="4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Manage Marketing campaign</w:t>
      </w:r>
    </w:p>
    <w:bookmarkEnd w:id="422"/>
    <w:bookmarkStart w:name="OkJyP" w:id="4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3.1. </w:t>
      </w:r>
      <w:r>
        <w:rPr>
          <w:rFonts w:ascii="宋体" w:hAnsi="Times New Roman" w:eastAsia="宋体"/>
        </w:rPr>
        <w:t>Create matter</w:t>
      </w:r>
    </w:p>
    <w:bookmarkEnd w:id="423"/>
    <w:bookmarkStart w:name="ucdadd7fd" w:id="4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Go to homepage,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matter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424"/>
    <w:bookmarkStart w:name="uff933660" w:id="425"/>
    <w:p>
      <w:pPr>
        <w:spacing w:after="50" w:line="360" w:lineRule="auto" w:beforeLines="100"/>
        <w:ind w:left="0"/>
        <w:jc w:val="left"/>
      </w:pPr>
      <w:bookmarkStart w:name="sAKTH" w:id="426"/>
      <w:r>
        <w:rPr>
          <w:rFonts w:eastAsia="宋体" w:ascii="宋体"/>
        </w:rPr>
        <w:drawing>
          <wp:inline distT="0" distB="0" distL="0" distR="0">
            <wp:extent cx="5842000" cy="26930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532533" cy="48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6"/>
    </w:p>
    <w:bookmarkEnd w:id="425"/>
    <w:bookmarkStart w:name="u0d73d529" w:id="4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Enter the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and select the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Business owner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and </w:t>
      </w:r>
      <w:r>
        <w:rPr>
          <w:rFonts w:ascii="宋体" w:hAnsi="Times New Roman" w:eastAsia="宋体"/>
          <w:b/>
          <w:i w:val="false"/>
          <w:color w:val="000000"/>
          <w:sz w:val="22"/>
        </w:rPr>
        <w:t>Legal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427"/>
    <w:bookmarkStart w:name="u5f143389" w:id="4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Add other corresponding person you want to involve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members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. Members can also be added on </w:t>
      </w:r>
      <w:r>
        <w:rPr>
          <w:rFonts w:ascii="宋体" w:hAnsi="Times New Roman" w:eastAsia="宋体"/>
          <w:b/>
          <w:i w:val="false"/>
          <w:color w:val="000000"/>
          <w:sz w:val="22"/>
        </w:rPr>
        <w:t>Matter details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page after creation.</w:t>
      </w:r>
    </w:p>
    <w:bookmarkEnd w:id="428"/>
    <w:bookmarkStart w:name="ud70714d0" w:id="4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Choose </w:t>
      </w:r>
      <w:r>
        <w:rPr>
          <w:rFonts w:ascii="宋体" w:hAnsi="Times New Roman" w:eastAsia="宋体"/>
          <w:b/>
          <w:i w:val="false"/>
          <w:color w:val="000000"/>
          <w:sz w:val="22"/>
        </w:rPr>
        <w:t>Space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For example, if this matter is a case about Alipay+ core, please choose A+ Legal Space, or if it's a case related to global remittance, please choose Remittance Legal Space.</w:t>
      </w:r>
    </w:p>
    <w:bookmarkEnd w:id="429"/>
    <w:bookmarkStart w:name="ub1b247ef" w:id="4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Choose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Requirement 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 For marketing campaign management, please choose“</w:t>
      </w:r>
      <w:r>
        <w:rPr>
          <w:rFonts w:ascii="宋体" w:hAnsi="Times New Roman" w:eastAsia="宋体"/>
          <w:b/>
          <w:i w:val="false"/>
          <w:color w:val="000000"/>
          <w:sz w:val="22"/>
        </w:rPr>
        <w:t>Marketing activities and materials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”. </w:t>
      </w:r>
    </w:p>
    <w:bookmarkEnd w:id="430"/>
    <w:bookmarkStart w:name="ua74e7152" w:id="4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Briefly describe the background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Brief introduction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431"/>
    <w:bookmarkStart w:name="u5213a368" w:id="4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Create matter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, then a matter will be created successfully.</w:t>
      </w:r>
    </w:p>
    <w:bookmarkEnd w:id="432"/>
    <w:bookmarkStart w:name="u1e6ee2a0" w:id="433"/>
    <w:p>
      <w:pPr>
        <w:spacing w:after="50" w:line="360" w:lineRule="auto" w:beforeLines="100"/>
        <w:ind w:left="0"/>
        <w:jc w:val="left"/>
      </w:pPr>
      <w:bookmarkStart w:name="u6b1eb75e" w:id="434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4"/>
    </w:p>
    <w:bookmarkEnd w:id="433"/>
    <w:bookmarkStart w:name="RJEqw" w:id="4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 </w:t>
      </w:r>
      <w:r>
        <w:rPr>
          <w:rFonts w:ascii="宋体" w:hAnsi="Times New Roman" w:eastAsia="宋体"/>
        </w:rPr>
        <w:t>Review matter</w:t>
      </w:r>
    </w:p>
    <w:bookmarkEnd w:id="435"/>
    <w:bookmarkStart w:name="iSF17" w:id="4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3.2.1. </w:t>
      </w:r>
      <w:r>
        <w:rPr>
          <w:rFonts w:ascii="宋体" w:hAnsi="Times New Roman" w:eastAsia="宋体"/>
        </w:rPr>
        <w:t>Basic Information Card</w:t>
      </w:r>
    </w:p>
    <w:bookmarkEnd w:id="436"/>
    <w:bookmarkStart w:name="u3b90b0a9" w:id="4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If the basic information is incorrect or situation changes, you can </w:t>
      </w:r>
      <w:r>
        <w:rPr>
          <w:rFonts w:ascii="宋体" w:hAnsi="Times New Roman" w:eastAsia="宋体"/>
          <w:b/>
          <w:i w:val="false"/>
          <w:color w:val="000000"/>
          <w:sz w:val="22"/>
        </w:rPr>
        <w:t>click Edit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to modify in </w:t>
      </w:r>
      <w:r>
        <w:rPr>
          <w:rFonts w:ascii="宋体" w:hAnsi="Times New Roman" w:eastAsia="宋体"/>
          <w:b/>
          <w:i w:val="false"/>
          <w:color w:val="000000"/>
          <w:sz w:val="22"/>
        </w:rPr>
        <w:t>Basic Information Card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437"/>
    <w:bookmarkStart w:name="ud94eecf6" w:id="4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NB: Space and Requirement type can't be modified.</w:t>
      </w:r>
    </w:p>
    <w:bookmarkEnd w:id="438"/>
    <w:bookmarkStart w:name="uc7d8cb5b" w:id="439"/>
    <w:p>
      <w:pPr>
        <w:spacing w:after="50" w:line="360" w:lineRule="auto" w:beforeLines="100"/>
        <w:ind w:left="0"/>
        <w:jc w:val="left"/>
      </w:pPr>
      <w:bookmarkStart w:name="u8f2d5a68" w:id="440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0"/>
    </w:p>
    <w:bookmarkEnd w:id="439"/>
    <w:bookmarkStart w:name="sj2Uu" w:id="4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3.2.2. </w:t>
      </w:r>
      <w:r>
        <w:rPr>
          <w:rFonts w:ascii="宋体" w:hAnsi="Times New Roman" w:eastAsia="宋体"/>
        </w:rPr>
        <w:t>Matter Tag and Checklist</w:t>
      </w:r>
    </w:p>
    <w:bookmarkEnd w:id="441"/>
    <w:bookmarkStart w:name="uc8c012e0" w:id="4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Legal can edit and add matter tags. Different matter tags are associated with different checklist.</w:t>
      </w:r>
    </w:p>
    <w:bookmarkEnd w:id="442"/>
    <w:bookmarkStart w:name="u2f98910c" w:id="443"/>
    <w:p>
      <w:pPr>
        <w:spacing w:after="50" w:line="360" w:lineRule="auto" w:beforeLines="100"/>
        <w:ind w:left="0"/>
        <w:jc w:val="left"/>
      </w:pPr>
      <w:bookmarkStart w:name="wKuJC" w:id="444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4"/>
    </w:p>
    <w:bookmarkEnd w:id="443"/>
    <w:bookmarkStart w:name="ua486ab42" w:id="4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a2b2e"/>
          <w:sz w:val="21"/>
        </w:rPr>
        <w:t xml:space="preserve">Checklist can be used to help legal's review. </w:t>
      </w:r>
    </w:p>
    <w:bookmarkEnd w:id="445"/>
    <w:bookmarkStart w:name="u9775326c" w:id="446"/>
    <w:p>
      <w:pPr>
        <w:spacing w:after="50" w:line="360" w:lineRule="auto" w:beforeLines="100"/>
        <w:ind w:left="0"/>
        <w:jc w:val="left"/>
      </w:pPr>
      <w:bookmarkStart w:name="hutGS" w:id="447"/>
      <w:r>
        <w:rPr>
          <w:rFonts w:eastAsia="宋体" w:ascii="宋体"/>
        </w:rPr>
        <w:drawing>
          <wp:inline distT="0" distB="0" distL="0" distR="0">
            <wp:extent cx="5757334" cy="3235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57334" cy="32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7"/>
    </w:p>
    <w:bookmarkEnd w:id="446"/>
    <w:bookmarkStart w:name="EVmQd" w:id="4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3.2.3. </w:t>
      </w:r>
      <w:r>
        <w:rPr>
          <w:rFonts w:ascii="宋体" w:hAnsi="Times New Roman" w:eastAsia="宋体"/>
        </w:rPr>
        <w:t>Relate Matter</w:t>
      </w:r>
    </w:p>
    <w:bookmarkEnd w:id="448"/>
    <w:bookmarkStart w:name="ub14394c5" w:id="4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If the matter is related to other matters, you can add related ones. </w:t>
      </w:r>
    </w:p>
    <w:bookmarkEnd w:id="449"/>
    <w:bookmarkStart w:name="ud195eeee" w:id="4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It is supported that you search by the matter ID or matter name to relate.</w:t>
      </w:r>
    </w:p>
    <w:bookmarkEnd w:id="450"/>
    <w:bookmarkStart w:name="u9f0d1d2f" w:id="451"/>
    <w:p>
      <w:pPr>
        <w:spacing w:after="50" w:line="360" w:lineRule="auto" w:beforeLines="100"/>
        <w:ind w:left="0"/>
        <w:jc w:val="left"/>
      </w:pPr>
      <w:bookmarkStart w:name="u69fbd860" w:id="452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2"/>
    </w:p>
    <w:bookmarkEnd w:id="451"/>
    <w:bookmarkStart w:name="kehIq" w:id="4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3.2.4. </w:t>
      </w:r>
      <w:r>
        <w:rPr>
          <w:rFonts w:ascii="宋体" w:hAnsi="Times New Roman" w:eastAsia="宋体"/>
        </w:rPr>
        <w:t>Material Management</w:t>
      </w:r>
    </w:p>
    <w:bookmarkEnd w:id="453"/>
    <w:bookmarkStart w:name="ue7f60df1" w:id="45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T&amp;C: upload terms and conditions for the campaign</w:t>
      </w:r>
    </w:p>
    <w:bookmarkEnd w:id="454"/>
    <w:bookmarkStart w:name="u1330dff0" w:id="45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POSM: upload picture materials for the campaign</w:t>
      </w:r>
    </w:p>
    <w:bookmarkEnd w:id="455"/>
    <w:bookmarkStart w:name="u5487709d" w:id="45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Other materials: upload others except T&amp;C/POSM</w:t>
      </w:r>
    </w:p>
    <w:bookmarkEnd w:id="456"/>
    <w:bookmarkStart w:name="u40b58ad2" w:id="457"/>
    <w:p>
      <w:pPr>
        <w:spacing w:after="50" w:line="360" w:lineRule="auto" w:beforeLines="100"/>
        <w:ind w:left="0"/>
        <w:jc w:val="left"/>
      </w:pPr>
      <w:bookmarkStart w:name="u3c0516cd" w:id="458"/>
      <w:r>
        <w:rPr>
          <w:rFonts w:eastAsia="宋体" w:ascii="宋体"/>
        </w:rPr>
        <w:drawing>
          <wp:inline distT="0" distB="0" distL="0" distR="0">
            <wp:extent cx="5841999" cy="32889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074400" cy="623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8"/>
    </w:p>
    <w:bookmarkEnd w:id="457"/>
    <w:bookmarkStart w:name="jnzNg" w:id="45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3.2.4.1. </w:t>
      </w:r>
      <w:r>
        <w:rPr>
          <w:rFonts w:ascii="宋体" w:hAnsi="Times New Roman" w:eastAsia="宋体"/>
        </w:rPr>
        <w:t>Finalize material</w:t>
      </w:r>
    </w:p>
    <w:bookmarkEnd w:id="459"/>
    <w:bookmarkStart w:name="u8a20a950" w:id="4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Only Legal can finalize marketing material which should be the newest version accepted by all parties.</w:t>
      </w:r>
    </w:p>
    <w:bookmarkEnd w:id="460"/>
    <w:bookmarkStart w:name="u9f9460c2" w:id="461"/>
    <w:p>
      <w:pPr>
        <w:spacing w:after="50" w:line="360" w:lineRule="auto" w:beforeLines="100"/>
        <w:ind w:left="0"/>
        <w:jc w:val="left"/>
      </w:pPr>
      <w:bookmarkStart w:name="u5e433e83" w:id="462"/>
      <w:r>
        <w:rPr>
          <w:rFonts w:eastAsia="宋体" w:ascii="宋体"/>
        </w:rPr>
        <w:drawing>
          <wp:inline distT="0" distB="0" distL="0" distR="0">
            <wp:extent cx="5842000" cy="29207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36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2"/>
    </w:p>
    <w:bookmarkEnd w:id="461"/>
    <w:bookmarkStart w:name="Tdu3H" w:id="4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3.2.5. </w:t>
      </w:r>
      <w:r>
        <w:rPr>
          <w:rFonts w:ascii="宋体" w:hAnsi="Times New Roman" w:eastAsia="宋体"/>
        </w:rPr>
        <w:t>Matter Members</w:t>
      </w:r>
    </w:p>
    <w:bookmarkEnd w:id="463"/>
    <w:bookmarkStart w:name="ue5fec88d" w:id="4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Click Add member, search person by his/her name or employee number. Select and click OK to add person into member list.</w:t>
      </w:r>
    </w:p>
    <w:bookmarkEnd w:id="464"/>
    <w:bookmarkStart w:name="u683b702e" w:id="465"/>
    <w:p>
      <w:pPr>
        <w:spacing w:after="50" w:line="360" w:lineRule="auto" w:beforeLines="100"/>
        <w:ind w:left="0"/>
        <w:jc w:val="left"/>
      </w:pPr>
      <w:bookmarkStart w:name="C2k9h" w:id="466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6"/>
    </w:p>
    <w:bookmarkEnd w:id="465"/>
    <w:bookmarkStart w:name="u27335cdc" w:id="4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Different roles have different permission in matter member management.</w:t>
      </w:r>
    </w:p>
    <w:bookmarkEnd w:id="467"/>
    <w:bookmarkStart w:name="ekZZ3" w:id="46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27"/>
        <w:gridCol w:w="3416"/>
        <w:gridCol w:w="3357"/>
        <w:gridCol w:w="3434"/>
      </w:tblGrid>
      <w:tr>
        <w:trPr>
          <w:trHeight w:val="570" w:hRule="atLeast"/>
        </w:trPr>
        <w:tc>
          <w:tcPr>
            <w:tcW w:w="0" w:type="dxa"/>
            <w:gridSpan w:val="4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e8d89d" w:id="46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Role Permission</w:t>
            </w:r>
          </w:p>
          <w:bookmarkEnd w:id="469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d32a6e" w:id="470"/>
          <w:p>
            <w:pPr>
              <w:spacing w:after="50" w:line="360" w:lineRule="auto" w:beforeLines="100"/>
              <w:ind w:left="0"/>
              <w:jc w:val="left"/>
            </w:pPr>
          </w:p>
          <w:bookmarkEnd w:id="470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bbb591" w:id="4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Business owner</w:t>
            </w:r>
          </w:p>
          <w:bookmarkEnd w:id="471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bfb08c" w:id="4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Legal</w:t>
            </w:r>
          </w:p>
          <w:bookmarkEnd w:id="472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32f9ce" w:id="4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Members</w:t>
            </w:r>
          </w:p>
          <w:bookmarkEnd w:id="473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e023b3" w:id="4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add new member</w:t>
            </w:r>
          </w:p>
          <w:bookmarkEnd w:id="474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71dc6e" w:id="4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75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a30647" w:id="4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76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9179a0" w:id="4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77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3d103d" w:id="4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business owner</w:t>
            </w:r>
          </w:p>
          <w:bookmarkEnd w:id="478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455cc1" w:id="4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79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1c013c" w:id="4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80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da3c2d" w:id="4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81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a4df16" w:id="4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legal</w:t>
            </w:r>
          </w:p>
          <w:bookmarkEnd w:id="482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1d1a99" w:id="4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83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a07d21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84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7d1883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85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6ec251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delete members</w:t>
            </w:r>
          </w:p>
          <w:bookmarkEnd w:id="486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457517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87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6ab8c9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88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491312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89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8df761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transfer</w:t>
            </w:r>
          </w:p>
          <w:bookmarkEnd w:id="490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06b451" w:id="4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91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f205de" w:id="4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92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ccf60b" w:id="4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93"/>
        </w:tc>
      </w:tr>
      <w:tr>
        <w:trPr>
          <w:trHeight w:val="495" w:hRule="atLeast"/>
        </w:trPr>
        <w:tc>
          <w:tcPr>
            <w:tcW w:w="34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64a6d5" w:id="4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quit</w:t>
            </w:r>
          </w:p>
          <w:bookmarkEnd w:id="494"/>
        </w:tc>
        <w:tc>
          <w:tcPr>
            <w:tcW w:w="3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30e586" w:id="4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95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087b9b" w:id="4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×</w:t>
            </w:r>
          </w:p>
          <w:bookmarkEnd w:id="496"/>
        </w:tc>
        <w:tc>
          <w:tcPr>
            <w:tcW w:w="34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fa4e7a" w:id="4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√</w:t>
            </w:r>
          </w:p>
          <w:bookmarkEnd w:id="497"/>
        </w:tc>
      </w:tr>
    </w:tbl>
    <w:bookmarkEnd w:id="468"/>
    <w:bookmarkStart w:name="zynAQ" w:id="4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3.2.6. </w:t>
      </w:r>
      <w:r>
        <w:rPr>
          <w:rFonts w:ascii="宋体" w:hAnsi="Times New Roman" w:eastAsia="宋体"/>
        </w:rPr>
        <w:t>Comments</w:t>
      </w:r>
    </w:p>
    <w:bookmarkEnd w:id="498"/>
    <w:bookmarkStart w:name="uf034b139" w:id="4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 you @person in Comments, the person will automatically become a member of the event and receive notifications through Dingding and email.</w:t>
      </w:r>
    </w:p>
    <w:bookmarkEnd w:id="499"/>
    <w:bookmarkStart w:name="u5964d051" w:id="5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Files within 100MB are supported to upload in Comments.</w:t>
      </w:r>
    </w:p>
    <w:bookmarkEnd w:id="500"/>
    <w:bookmarkStart w:name="u425def55" w:id="501"/>
    <w:p>
      <w:pPr>
        <w:spacing w:after="50" w:line="360" w:lineRule="auto" w:beforeLines="100"/>
        <w:ind w:left="0"/>
        <w:jc w:val="left"/>
      </w:pPr>
      <w:bookmarkStart w:name="sDR9o" w:id="502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2"/>
    </w:p>
    <w:bookmarkEnd w:id="501"/>
    <w:bookmarkStart w:name="Tlp11" w:id="50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3.3. </w:t>
      </w:r>
      <w:r>
        <w:rPr>
          <w:rFonts w:ascii="宋体" w:hAnsi="Times New Roman" w:eastAsia="宋体"/>
        </w:rPr>
        <w:t>Suspend and Close matter</w:t>
      </w:r>
    </w:p>
    <w:bookmarkEnd w:id="503"/>
    <w:bookmarkStart w:name="u7d139b73" w:id="5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Business owner and Legal can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>Close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button to close the matter, and click </w:t>
      </w: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Suspend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button to suspend the matter, which will make all operations in this matter frozen.</w:t>
      </w:r>
    </w:p>
    <w:bookmarkEnd w:id="504"/>
    <w:bookmarkStart w:name="u8ec8c96a" w:id="505"/>
    <w:p>
      <w:pPr>
        <w:spacing w:after="50" w:line="360" w:lineRule="auto" w:beforeLines="100"/>
        <w:ind w:left="0"/>
        <w:jc w:val="left"/>
      </w:pPr>
      <w:bookmarkStart w:name="iJTS1" w:id="506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6"/>
    </w:p>
    <w:bookmarkEnd w:id="505"/>
    <w:bookmarkStart w:name="xJhti" w:id="5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3.4. </w:t>
      </w:r>
      <w:r>
        <w:rPr>
          <w:rFonts w:ascii="宋体" w:hAnsi="Times New Roman" w:eastAsia="宋体"/>
        </w:rPr>
        <w:t>Search matter</w:t>
      </w:r>
    </w:p>
    <w:bookmarkEnd w:id="507"/>
    <w:bookmarkStart w:name="uf8baa768" w:id="5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Search by keywords of matter name or matter background in the search box is supported.</w:t>
      </w:r>
    </w:p>
    <w:bookmarkEnd w:id="508"/>
    <w:bookmarkStart w:name="u0c8b0aec" w:id="509"/>
    <w:p>
      <w:pPr>
        <w:spacing w:after="50" w:line="360" w:lineRule="auto" w:beforeLines="100"/>
        <w:ind w:left="0"/>
        <w:jc w:val="left"/>
      </w:pPr>
      <w:bookmarkStart w:name="xBWtn" w:id="510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0"/>
    </w:p>
    <w:bookmarkEnd w:id="509"/>
    <w:bookmarkStart w:name="u60921c13" w:id="5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Click create a new view and name it so that you can save different filters as a view. Switching among diffrent views can help your efficiency improval.</w:t>
      </w:r>
    </w:p>
    <w:bookmarkEnd w:id="511"/>
    <w:bookmarkStart w:name="ue1dfedba" w:id="512"/>
    <w:p>
      <w:pPr>
        <w:spacing w:after="50" w:line="360" w:lineRule="auto" w:beforeLines="100"/>
        <w:ind w:left="0"/>
        <w:jc w:val="left"/>
      </w:pPr>
      <w:bookmarkStart w:name="LYAwz" w:id="513"/>
      <w:r>
        <w:rPr>
          <w:rFonts w:eastAsia="宋体" w:ascii="宋体"/>
        </w:rPr>
        <w:drawing>
          <wp:inline distT="0" distB="0" distL="0" distR="0">
            <wp:extent cx="5842000" cy="328306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789334" cy="43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3"/>
    </w:p>
    <w:bookmarkEnd w:id="512"/>
    <w:bookmarkStart w:name="ud4a0bcd2" w:id="514"/>
    <w:bookmarkEnd w:id="51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3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">
    <w:multiLevelType w:val="multilevel"/>
    <w:lvl w:ilvl="1">
      <w:start w:val="3"/>
      <w:numFmt w:val="lowerLetter"/>
      <w:lvlText w:val="%2."/>
      <w:lvlJc w:val="left"/>
      <w:pPr>
        <w:ind w:left="1560" w:hanging="360"/>
      </w:pPr>
    </w:lvl>
  </w:abstractNum>
  <w:abstractNum w:abstractNumId="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7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8">
    <w:multiLevelType w:val="multilevel"/>
    <w:lvl w:ilvl="1">
      <w:start w:val="3"/>
      <w:numFmt w:val="lowerLetter"/>
      <w:lvlText w:val="%2."/>
      <w:lvlJc w:val="left"/>
      <w:pPr>
        <w:ind w:left="1560" w:hanging="360"/>
      </w:pPr>
    </w:lvl>
  </w:abstractNum>
  <w:abstractNum w:abstractNumId="9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11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2">
    <w:multiLevelType w:val="multilevel"/>
    <w:lvl w:ilvl="1">
      <w:start w:val="3"/>
      <w:numFmt w:val="lowerLetter"/>
      <w:lvlText w:val="%2."/>
      <w:lvlJc w:val="left"/>
      <w:pPr>
        <w:ind w:left="1560" w:hanging="360"/>
      </w:p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ttps://yuque.antfin.com/myf9le/fv6212/lbm9po8kk7w6e6gi#skc28" TargetMode="External" Type="http://schemas.openxmlformats.org/officeDocument/2006/relationships/hyperlink"/><Relationship Id="rId11" Target="https://yuque.antfin.com/myf9le/fv6212/lbm9po8kk7w6e6gi#XGcdD" TargetMode="External" Type="http://schemas.openxmlformats.org/officeDocument/2006/relationships/hyperlink"/><Relationship Id="rId12" Target="https://yuque.antfin.com/myf9le/fv6212/lbm9po8kk7w6e6gi#rR5UQ" TargetMode="External" Type="http://schemas.openxmlformats.org/officeDocument/2006/relationships/hyperlink"/><Relationship Id="rId13" Target="https://yuque.antfin.com/myf9le/fv6212/lbm9po8kk7w6e6gi#Surkh" TargetMode="External" Type="http://schemas.openxmlformats.org/officeDocument/2006/relationships/hyperlink"/><Relationship Id="rId14" Target="https://yuque.antfin.com/myf9le/fv6212/lbm9po8kk7w6e6gi#sRr8w" TargetMode="External" Type="http://schemas.openxmlformats.org/officeDocument/2006/relationships/hyperlink"/><Relationship Id="rId15" Target="https://yuque.antfin.com/myf9le/fv6212/lbm9po8kk7w6e6gi#VFSjF" TargetMode="External" Type="http://schemas.openxmlformats.org/officeDocument/2006/relationships/hyperlink"/><Relationship Id="rId16" Target="https://yuque.antfin.com/myf9le/fv6212/lbm9po8kk7w6e6gi#kBpfo" TargetMode="External" Type="http://schemas.openxmlformats.org/officeDocument/2006/relationships/hyperlink"/><Relationship Id="rId17" Target="https://yuque.antfin.com/myf9le/fv6212/lbm9po8kk7w6e6gi#t5BYN" TargetMode="External" Type="http://schemas.openxmlformats.org/officeDocument/2006/relationships/hyperlink"/><Relationship Id="rId18" Target="https://yuque.antfin.com/myf9le/fv6212/lbm9po8kk7w6e6gi#pJLdI" TargetMode="External" Type="http://schemas.openxmlformats.org/officeDocument/2006/relationships/hyperlink"/><Relationship Id="rId19" Target="https://yuque.antfin.com/myf9le/fv6212/lbm9po8kk7w6e6gi#vHe8m" TargetMode="External" Type="http://schemas.openxmlformats.org/officeDocument/2006/relationships/hyperlink"/><Relationship Id="rId2" Target="settings.xml" Type="http://schemas.openxmlformats.org/officeDocument/2006/relationships/settings"/><Relationship Id="rId20" Target="https://yuque.antfin.com/myf9le/fv6212/lbm9po8kk7w6e6gi#IMWoX" TargetMode="External" Type="http://schemas.openxmlformats.org/officeDocument/2006/relationships/hyperlink"/><Relationship Id="rId21" Target="https://yuque.antfin.com/myf9le/fv6212/lbm9po8kk7w6e6gi#s4aRW" TargetMode="External" Type="http://schemas.openxmlformats.org/officeDocument/2006/relationships/hyperlink"/><Relationship Id="rId22" Target="https://yuque.antfin.com/myf9le/fv6212/lbm9po8kk7w6e6gi#oHJwh" TargetMode="External" Type="http://schemas.openxmlformats.org/officeDocument/2006/relationships/hyperlink"/><Relationship Id="rId23" Target="https://yuque.antfin.com/myf9le/fv6212/lbm9po8kk7w6e6gi#piyBT" TargetMode="External" Type="http://schemas.openxmlformats.org/officeDocument/2006/relationships/hyperlink"/><Relationship Id="rId24" Target="https://yuque.antfin.com/myf9le/fv6212/lbm9po8kk7w6e6gi#FE41V" TargetMode="External" Type="http://schemas.openxmlformats.org/officeDocument/2006/relationships/hyperlink"/><Relationship Id="rId25" Target="https://yuque.antfin.com/myf9le/fv6212/lbm9po8kk7w6e6gi#jm3RX" TargetMode="External" Type="http://schemas.openxmlformats.org/officeDocument/2006/relationships/hyperlink"/><Relationship Id="rId26" Target="https://yuque.antfin.com/myf9le/fv6212/lbm9po8kk7w6e6gi#vIydC" TargetMode="External" Type="http://schemas.openxmlformats.org/officeDocument/2006/relationships/hyperlink"/><Relationship Id="rId27" Target="https://yuque.antfin.com/myf9le/fv6212/lbm9po8kk7w6e6gi#OkJyP" TargetMode="External" Type="http://schemas.openxmlformats.org/officeDocument/2006/relationships/hyperlink"/><Relationship Id="rId28" Target="https://yuque.antfin.com/myf9le/fv6212/lbm9po8kk7w6e6gi#RJEqw" TargetMode="External" Type="http://schemas.openxmlformats.org/officeDocument/2006/relationships/hyperlink"/><Relationship Id="rId29" Target="https://yuque.antfin.com/myf9le/fv6212/lbm9po8kk7w6e6gi#iSF17" TargetMode="External" Type="http://schemas.openxmlformats.org/officeDocument/2006/relationships/hyperlink"/><Relationship Id="rId3" Target="numbering.xml" Type="http://schemas.openxmlformats.org/officeDocument/2006/relationships/numbering"/><Relationship Id="rId30" Target="https://yuque.antfin.com/myf9le/fv6212/lbm9po8kk7w6e6gi#sj2Uu" TargetMode="External" Type="http://schemas.openxmlformats.org/officeDocument/2006/relationships/hyperlink"/><Relationship Id="rId31" Target="https://yuque.antfin.com/myf9le/fv6212/lbm9po8kk7w6e6gi#EVmQd" TargetMode="External" Type="http://schemas.openxmlformats.org/officeDocument/2006/relationships/hyperlink"/><Relationship Id="rId32" Target="https://yuque.antfin.com/myf9le/fv6212/lbm9po8kk7w6e6gi#kehIq" TargetMode="External" Type="http://schemas.openxmlformats.org/officeDocument/2006/relationships/hyperlink"/><Relationship Id="rId33" Target="https://yuque.antfin.com/myf9le/fv6212/lbm9po8kk7w6e6gi#Tdu3H" TargetMode="External" Type="http://schemas.openxmlformats.org/officeDocument/2006/relationships/hyperlink"/><Relationship Id="rId34" Target="https://yuque.antfin.com/myf9le/fv6212/lbm9po8kk7w6e6gi#zynAQ" TargetMode="External" Type="http://schemas.openxmlformats.org/officeDocument/2006/relationships/hyperlink"/><Relationship Id="rId35" Target="https://yuque.antfin.com/myf9le/fv6212/lbm9po8kk7w6e6gi#Tlp11" TargetMode="External" Type="http://schemas.openxmlformats.org/officeDocument/2006/relationships/hyperlink"/><Relationship Id="rId36" Target="https://yuque.antfin.com/myf9le/fv6212/lbm9po8kk7w6e6gi#xJhti" TargetMode="External" Type="http://schemas.openxmlformats.org/officeDocument/2006/relationships/hyperlink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https://yuque.antfin.com/myf9le/fv6212/lbm9po8kk7w6e6gi#G9VmA" TargetMode="External" Type="http://schemas.openxmlformats.org/officeDocument/2006/relationships/hyperlink"/><Relationship Id="rId40" Target="https://tongzhouji.antgroup-inc.cn/tongzhouji/homePage" TargetMode="External" Type="http://schemas.openxmlformats.org/officeDocument/2006/relationships/hyperlink"/><Relationship Id="rId41" Target="media/document_image_rId41.png" Type="http://schemas.openxmlformats.org/officeDocument/2006/relationships/image"/><Relationship Id="rId42" Target="media/document_image_rId42.png" Type="http://schemas.openxmlformats.org/officeDocument/2006/relationships/image"/><Relationship Id="rId43" Target="media/document_image_rId43.png" Type="http://schemas.openxmlformats.org/officeDocument/2006/relationships/image"/><Relationship Id="rId44" Target="media/document_image_rId44.png" Type="http://schemas.openxmlformats.org/officeDocument/2006/relationships/image"/><Relationship Id="rId45" Target="media/document_image_rId45.png" Type="http://schemas.openxmlformats.org/officeDocument/2006/relationships/image"/><Relationship Id="rId46" Target="media/document_image_rId46.png" Type="http://schemas.openxmlformats.org/officeDocument/2006/relationships/image"/><Relationship Id="rId47" Target="media/document_image_rId47.png" Type="http://schemas.openxmlformats.org/officeDocument/2006/relationships/image"/><Relationship Id="rId48" Target="media/document_image_rId48.png" Type="http://schemas.openxmlformats.org/officeDocument/2006/relationships/image"/><Relationship Id="rId49" Target="media/document_image_rId49.png" Type="http://schemas.openxmlformats.org/officeDocument/2006/relationships/image"/><Relationship Id="rId5" Target="https://yuque.antfin.com/myf9le/fv6212/lbm9po8kk7w6e6gi#uPmYf" TargetMode="External" Type="http://schemas.openxmlformats.org/officeDocument/2006/relationships/hyperlink"/><Relationship Id="rId50" Target="media/document_image_rId50.png" Type="http://schemas.openxmlformats.org/officeDocument/2006/relationships/image"/><Relationship Id="rId51" Target="media/document_image_rId51.png" Type="http://schemas.openxmlformats.org/officeDocument/2006/relationships/image"/><Relationship Id="rId52" Target="media/document_image_rId52.png" Type="http://schemas.openxmlformats.org/officeDocument/2006/relationships/image"/><Relationship Id="rId53" Target="media/document_image_rId53.png" Type="http://schemas.openxmlformats.org/officeDocument/2006/relationships/image"/><Relationship Id="rId54" Target="media/document_image_rId54.png" Type="http://schemas.openxmlformats.org/officeDocument/2006/relationships/image"/><Relationship Id="rId55" Target="media/document_image_rId55.png" Type="http://schemas.openxmlformats.org/officeDocument/2006/relationships/image"/><Relationship Id="rId56" Target="media/document_image_rId56.png" Type="http://schemas.openxmlformats.org/officeDocument/2006/relationships/image"/><Relationship Id="rId57" Target="media/document_image_rId57.png" Type="http://schemas.openxmlformats.org/officeDocument/2006/relationships/image"/><Relationship Id="rId58" Target="media/document_image_rId58.png" Type="http://schemas.openxmlformats.org/officeDocument/2006/relationships/image"/><Relationship Id="rId59" Target="media/document_image_rId59.png" Type="http://schemas.openxmlformats.org/officeDocument/2006/relationships/image"/><Relationship Id="rId6" Target="https://yuque.antfin.com/myf9le/fv6212/lbm9po8kk7w6e6gi#QltHm" TargetMode="External" Type="http://schemas.openxmlformats.org/officeDocument/2006/relationships/hyperlink"/><Relationship Id="rId60" Target="media/document_image_rId60.png" Type="http://schemas.openxmlformats.org/officeDocument/2006/relationships/image"/><Relationship Id="rId61" Target="media/document_image_rId61.png" Type="http://schemas.openxmlformats.org/officeDocument/2006/relationships/image"/><Relationship Id="rId62" Target="media/document_image_rId62.png" Type="http://schemas.openxmlformats.org/officeDocument/2006/relationships/image"/><Relationship Id="rId63" Target="media/document_image_rId63.png" Type="http://schemas.openxmlformats.org/officeDocument/2006/relationships/image"/><Relationship Id="rId64" Target="media/document_image_rId64.png" Type="http://schemas.openxmlformats.org/officeDocument/2006/relationships/image"/><Relationship Id="rId65" Target="media/document_image_rId65.png" Type="http://schemas.openxmlformats.org/officeDocument/2006/relationships/image"/><Relationship Id="rId66" Target="media/document_image_rId66.png" Type="http://schemas.openxmlformats.org/officeDocument/2006/relationships/image"/><Relationship Id="rId67" Target="media/document_image_rId67.png" Type="http://schemas.openxmlformats.org/officeDocument/2006/relationships/image"/><Relationship Id="rId68" Target="media/document_image_rId68.png" Type="http://schemas.openxmlformats.org/officeDocument/2006/relationships/image"/><Relationship Id="rId69" Target="media/document_image_rId69.png" Type="http://schemas.openxmlformats.org/officeDocument/2006/relationships/image"/><Relationship Id="rId7" Target="https://yuque.antfin.com/myf9le/fv6212/lbm9po8kk7w6e6gi#g1vfs" TargetMode="External" Type="http://schemas.openxmlformats.org/officeDocument/2006/relationships/hyperlink"/><Relationship Id="rId70" Target="media/document_image_rId70.png" Type="http://schemas.openxmlformats.org/officeDocument/2006/relationships/image"/><Relationship Id="rId71" Target="media/document_image_rId71.png" Type="http://schemas.openxmlformats.org/officeDocument/2006/relationships/image"/><Relationship Id="rId72" Target="media/document_image_rId72.png" Type="http://schemas.openxmlformats.org/officeDocument/2006/relationships/image"/><Relationship Id="rId73" Target="media/document_image_rId73.png" Type="http://schemas.openxmlformats.org/officeDocument/2006/relationships/image"/><Relationship Id="rId74" Target="media/document_image_rId74.png" Type="http://schemas.openxmlformats.org/officeDocument/2006/relationships/image"/><Relationship Id="rId75" Target="media/document_image_rId75.png" Type="http://schemas.openxmlformats.org/officeDocument/2006/relationships/image"/><Relationship Id="rId76" Target="media/document_image_rId76.png" Type="http://schemas.openxmlformats.org/officeDocument/2006/relationships/image"/><Relationship Id="rId77" Target="media/document_image_rId77.png" Type="http://schemas.openxmlformats.org/officeDocument/2006/relationships/image"/><Relationship Id="rId78" Target="media/document_image_rId78.png" Type="http://schemas.openxmlformats.org/officeDocument/2006/relationships/image"/><Relationship Id="rId79" Target="media/document_image_rId79.png" Type="http://schemas.openxmlformats.org/officeDocument/2006/relationships/image"/><Relationship Id="rId8" Target="https://yuque.antfin.com/myf9le/fv6212/lbm9po8kk7w6e6gi#TcUto" TargetMode="External" Type="http://schemas.openxmlformats.org/officeDocument/2006/relationships/hyperlink"/><Relationship Id="rId80" Target="media/document_image_rId80.png" Type="http://schemas.openxmlformats.org/officeDocument/2006/relationships/image"/><Relationship Id="rId81" Target="media/document_image_rId81.png" Type="http://schemas.openxmlformats.org/officeDocument/2006/relationships/image"/><Relationship Id="rId82" Target="media/document_image_rId82.png" Type="http://schemas.openxmlformats.org/officeDocument/2006/relationships/image"/><Relationship Id="rId83" Target="media/document_image_rId83.png" Type="http://schemas.openxmlformats.org/officeDocument/2006/relationships/image"/><Relationship Id="rId84" Target="media/document_image_rId84.png" Type="http://schemas.openxmlformats.org/officeDocument/2006/relationships/image"/><Relationship Id="rId9" Target="https://yuque.antfin.com/myf9le/fv6212/lbm9po8kk7w6e6gi#dBrx8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